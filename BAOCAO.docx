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E09F6" w14:textId="77777777" w:rsidR="00FB29D1" w:rsidRDefault="00000000">
      <w:pPr>
        <w:spacing w:before="62" w:line="312"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TRƯỜNG ĐẠI HỌC PHENIKAA</w:t>
      </w:r>
    </w:p>
    <w:p w14:paraId="44512AD0" w14:textId="77777777" w:rsidR="00FB29D1" w:rsidRDefault="00000000">
      <w:pPr>
        <w:spacing w:before="62" w:line="312"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KHOA CÔNG NGHỆ THÔNG TIN</w:t>
      </w:r>
    </w:p>
    <w:p w14:paraId="78E43E8F" w14:textId="77777777" w:rsidR="00FB29D1" w:rsidRDefault="00FB29D1">
      <w:pPr>
        <w:spacing w:before="62" w:line="312" w:lineRule="auto"/>
        <w:jc w:val="center"/>
        <w:rPr>
          <w:rFonts w:ascii="Times New Roman" w:eastAsia="Times New Roman" w:hAnsi="Times New Roman" w:cs="Times New Roman"/>
          <w:sz w:val="32"/>
          <w:szCs w:val="32"/>
        </w:rPr>
      </w:pPr>
    </w:p>
    <w:p w14:paraId="6740DB59" w14:textId="77777777" w:rsidR="00FB29D1" w:rsidRDefault="00000000">
      <w:pPr>
        <w:spacing w:before="62" w:line="312" w:lineRule="auto"/>
        <w:jc w:val="center"/>
        <w:rPr>
          <w:rFonts w:ascii="Times New Roman" w:eastAsia="Times New Roman" w:hAnsi="Times New Roman" w:cs="Times New Roman"/>
          <w:sz w:val="32"/>
          <w:szCs w:val="32"/>
        </w:rPr>
      </w:pPr>
      <w:r>
        <w:rPr>
          <w:rFonts w:ascii="Times New Roman" w:eastAsia="Times New Roman" w:hAnsi="Times New Roman" w:cs="Times New Roman"/>
          <w:b/>
          <w:noProof/>
          <w:sz w:val="32"/>
          <w:szCs w:val="32"/>
        </w:rPr>
        <w:drawing>
          <wp:inline distT="0" distB="0" distL="0" distR="0" wp14:anchorId="443930D1" wp14:editId="61129CE3">
            <wp:extent cx="3125470" cy="2129790"/>
            <wp:effectExtent l="0" t="0" r="0" b="0"/>
            <wp:docPr id="2146219473" name="image1.pn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146219473" name="image1.png" descr="A logo of a university&#10;&#10;Description automatically generated"/>
                    <pic:cNvPicPr preferRelativeResize="0"/>
                  </pic:nvPicPr>
                  <pic:blipFill>
                    <a:blip r:embed="rId8"/>
                    <a:srcRect/>
                    <a:stretch>
                      <a:fillRect/>
                    </a:stretch>
                  </pic:blipFill>
                  <pic:spPr>
                    <a:xfrm>
                      <a:off x="0" y="0"/>
                      <a:ext cx="3125470" cy="2129790"/>
                    </a:xfrm>
                    <a:prstGeom prst="rect">
                      <a:avLst/>
                    </a:prstGeom>
                  </pic:spPr>
                </pic:pic>
              </a:graphicData>
            </a:graphic>
          </wp:inline>
        </w:drawing>
      </w:r>
    </w:p>
    <w:p w14:paraId="3E2BD8A6" w14:textId="77777777" w:rsidR="00FB29D1" w:rsidRDefault="00FB29D1">
      <w:pPr>
        <w:spacing w:before="62" w:line="312" w:lineRule="auto"/>
        <w:jc w:val="center"/>
        <w:rPr>
          <w:rFonts w:ascii="Times New Roman" w:eastAsia="Times New Roman" w:hAnsi="Times New Roman" w:cs="Times New Roman"/>
          <w:sz w:val="32"/>
          <w:szCs w:val="32"/>
        </w:rPr>
      </w:pPr>
    </w:p>
    <w:p w14:paraId="332320B0" w14:textId="77777777" w:rsidR="00FB29D1" w:rsidRDefault="00000000">
      <w:pPr>
        <w:spacing w:before="62" w:line="312"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LẬP TRÌNH HƯỚNG ĐỐI TƯỢNG</w:t>
      </w:r>
    </w:p>
    <w:p w14:paraId="65A9C53F" w14:textId="6426C93C" w:rsidR="00FB29D1" w:rsidRPr="000619C3" w:rsidRDefault="00000000">
      <w:pPr>
        <w:spacing w:before="62" w:line="312"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b/>
          <w:sz w:val="32"/>
          <w:szCs w:val="32"/>
        </w:rPr>
        <w:t xml:space="preserve">CHỦ ĐỀ: </w:t>
      </w:r>
      <w:r w:rsidR="000619C3">
        <w:rPr>
          <w:rFonts w:ascii="Times New Roman" w:eastAsia="Times New Roman" w:hAnsi="Times New Roman" w:cs="Times New Roman"/>
          <w:b/>
          <w:sz w:val="32"/>
          <w:szCs w:val="32"/>
          <w:lang w:val="en-US"/>
        </w:rPr>
        <w:t>QUẢN LÍ QUÁN CAFÉ</w:t>
      </w:r>
    </w:p>
    <w:p w14:paraId="3D00DC67" w14:textId="72BE4D53" w:rsidR="00FB29D1" w:rsidRDefault="00000000">
      <w:pPr>
        <w:spacing w:before="62"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(ĐỀ SỐ</w:t>
      </w:r>
      <w:r w:rsidR="000619C3">
        <w:rPr>
          <w:rFonts w:ascii="Times New Roman" w:eastAsia="Times New Roman" w:hAnsi="Times New Roman" w:cs="Times New Roman"/>
          <w:b/>
          <w:sz w:val="32"/>
          <w:szCs w:val="32"/>
          <w:lang w:val="en-US"/>
        </w:rPr>
        <w:t xml:space="preserve"> 9</w:t>
      </w:r>
      <w:r>
        <w:rPr>
          <w:rFonts w:ascii="Times New Roman" w:eastAsia="Times New Roman" w:hAnsi="Times New Roman" w:cs="Times New Roman"/>
          <w:b/>
          <w:sz w:val="32"/>
          <w:szCs w:val="32"/>
        </w:rPr>
        <w:t>)</w:t>
      </w:r>
    </w:p>
    <w:p w14:paraId="65141F14" w14:textId="3D380B18" w:rsidR="00FB29D1" w:rsidRDefault="00000000">
      <w:pPr>
        <w:spacing w:before="62" w:line="312" w:lineRule="auto"/>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Sinh viên thực hiện</w:t>
      </w:r>
      <w:r>
        <w:rPr>
          <w:rFonts w:ascii="Times New Roman" w:eastAsia="Times New Roman" w:hAnsi="Times New Roman" w:cs="Times New Roman"/>
          <w:b/>
          <w:sz w:val="32"/>
          <w:szCs w:val="32"/>
          <w:lang w:val="en-US"/>
        </w:rPr>
        <w:t xml:space="preserve"> 1</w:t>
      </w:r>
      <w:r>
        <w:rPr>
          <w:rFonts w:ascii="Times New Roman" w:eastAsia="Times New Roman" w:hAnsi="Times New Roman" w:cs="Times New Roman"/>
          <w:b/>
          <w:sz w:val="32"/>
          <w:szCs w:val="32"/>
        </w:rPr>
        <w:t xml:space="preserve">      : </w:t>
      </w:r>
      <w:r w:rsidR="000619C3">
        <w:rPr>
          <w:rFonts w:ascii="Times New Roman" w:eastAsia="Times New Roman" w:hAnsi="Times New Roman" w:cs="Times New Roman"/>
          <w:b/>
          <w:sz w:val="32"/>
          <w:szCs w:val="32"/>
          <w:lang w:val="en-US"/>
        </w:rPr>
        <w:t>Nguyễn Văn V</w:t>
      </w:r>
      <w:r w:rsidR="00884197">
        <w:rPr>
          <w:rFonts w:ascii="Times New Roman" w:eastAsia="Times New Roman" w:hAnsi="Times New Roman" w:cs="Times New Roman"/>
          <w:b/>
          <w:sz w:val="32"/>
          <w:szCs w:val="32"/>
          <w:lang w:val="en-US"/>
        </w:rPr>
        <w:t>ũ</w:t>
      </w:r>
    </w:p>
    <w:p w14:paraId="1688525C" w14:textId="2212DF80" w:rsidR="00FB29D1" w:rsidRDefault="00000000">
      <w:pPr>
        <w:spacing w:before="62" w:line="312" w:lineRule="auto"/>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 xml:space="preserve">Mã sinh viên                 </w:t>
      </w:r>
      <w:r w:rsidR="000619C3">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rPr>
        <w:t>: 2</w:t>
      </w:r>
      <w:r>
        <w:rPr>
          <w:rFonts w:ascii="Times New Roman" w:eastAsia="Times New Roman" w:hAnsi="Times New Roman" w:cs="Times New Roman"/>
          <w:b/>
          <w:sz w:val="32"/>
          <w:szCs w:val="32"/>
          <w:lang w:val="en-US"/>
        </w:rPr>
        <w:t>30</w:t>
      </w:r>
      <w:r w:rsidR="000619C3">
        <w:rPr>
          <w:rFonts w:ascii="Times New Roman" w:eastAsia="Times New Roman" w:hAnsi="Times New Roman" w:cs="Times New Roman"/>
          <w:b/>
          <w:sz w:val="32"/>
          <w:szCs w:val="32"/>
          <w:lang w:val="en-US"/>
        </w:rPr>
        <w:t>10320</w:t>
      </w:r>
    </w:p>
    <w:p w14:paraId="06CC5ECE" w14:textId="13661921" w:rsidR="00FB29D1" w:rsidRDefault="00000000">
      <w:pPr>
        <w:spacing w:before="62" w:line="312"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Lớp                                </w:t>
      </w:r>
      <w:r w:rsidR="00FC1429">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rPr>
        <w:t>:</w:t>
      </w:r>
      <w:r>
        <w:rPr>
          <w:rFonts w:ascii="Times New Roman" w:eastAsia="Times New Roman" w:hAnsi="Times New Roman" w:cs="Times New Roman"/>
          <w:b/>
          <w:i/>
          <w:sz w:val="32"/>
          <w:szCs w:val="32"/>
        </w:rPr>
        <w:t xml:space="preserve"> </w:t>
      </w:r>
      <w:r w:rsidRPr="00FC1429">
        <w:rPr>
          <w:rFonts w:ascii="Times New Roman" w:eastAsia="Times New Roman" w:hAnsi="Times New Roman" w:cs="Times New Roman"/>
          <w:b/>
          <w:iCs/>
          <w:sz w:val="32"/>
          <w:szCs w:val="32"/>
        </w:rPr>
        <w:t>Lập trình hướng đối tượng (N0</w:t>
      </w:r>
      <w:r w:rsidRPr="00FC1429">
        <w:rPr>
          <w:rFonts w:ascii="Times New Roman" w:eastAsia="Times New Roman" w:hAnsi="Times New Roman" w:cs="Times New Roman"/>
          <w:b/>
          <w:iCs/>
          <w:sz w:val="32"/>
          <w:szCs w:val="32"/>
          <w:lang w:val="en-US"/>
        </w:rPr>
        <w:t>7</w:t>
      </w:r>
      <w:r w:rsidRPr="00FC1429">
        <w:rPr>
          <w:rFonts w:ascii="Times New Roman" w:eastAsia="Times New Roman" w:hAnsi="Times New Roman" w:cs="Times New Roman"/>
          <w:b/>
          <w:iCs/>
          <w:sz w:val="32"/>
          <w:szCs w:val="32"/>
        </w:rPr>
        <w:t>)</w:t>
      </w:r>
    </w:p>
    <w:p w14:paraId="695DADF8" w14:textId="56D21C09" w:rsidR="00FB29D1" w:rsidRDefault="00000000">
      <w:pPr>
        <w:spacing w:before="62" w:line="312"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Giảng viên hướng dẫn</w:t>
      </w:r>
      <w:r w:rsidR="00FC1429">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rPr>
        <w:t xml:space="preserve"> : Hà Thị Kim Dung</w:t>
      </w:r>
    </w:p>
    <w:p w14:paraId="49E7F895" w14:textId="77777777" w:rsidR="00FB29D1" w:rsidRDefault="00FB29D1">
      <w:pPr>
        <w:spacing w:before="62" w:line="312" w:lineRule="auto"/>
        <w:jc w:val="center"/>
        <w:rPr>
          <w:rFonts w:ascii="Times New Roman" w:eastAsia="Times New Roman" w:hAnsi="Times New Roman" w:cs="Times New Roman"/>
          <w:sz w:val="32"/>
          <w:szCs w:val="32"/>
        </w:rPr>
      </w:pPr>
    </w:p>
    <w:p w14:paraId="63383EC6" w14:textId="516BF87F" w:rsidR="00FB29D1" w:rsidRDefault="00000000">
      <w:pPr>
        <w:spacing w:before="62" w:line="312"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Hà Nội ,</w:t>
      </w:r>
      <w:r w:rsidR="000619C3">
        <w:rPr>
          <w:rFonts w:ascii="Times New Roman" w:eastAsia="Times New Roman" w:hAnsi="Times New Roman" w:cs="Times New Roman"/>
          <w:b/>
          <w:i/>
          <w:sz w:val="32"/>
          <w:szCs w:val="32"/>
          <w:lang w:val="en-US"/>
        </w:rPr>
        <w:t>9</w:t>
      </w:r>
      <w:r>
        <w:rPr>
          <w:rFonts w:ascii="Times New Roman" w:eastAsia="Times New Roman" w:hAnsi="Times New Roman" w:cs="Times New Roman"/>
          <w:b/>
          <w:i/>
          <w:sz w:val="32"/>
          <w:szCs w:val="32"/>
        </w:rPr>
        <w:t xml:space="preserve"> tháng </w:t>
      </w:r>
      <w:r>
        <w:rPr>
          <w:rFonts w:ascii="Times New Roman" w:eastAsia="Times New Roman" w:hAnsi="Times New Roman" w:cs="Times New Roman"/>
          <w:b/>
          <w:i/>
          <w:sz w:val="32"/>
          <w:szCs w:val="32"/>
          <w:lang w:val="en-US"/>
        </w:rPr>
        <w:t>11</w:t>
      </w:r>
      <w:r>
        <w:rPr>
          <w:rFonts w:ascii="Times New Roman" w:eastAsia="Times New Roman" w:hAnsi="Times New Roman" w:cs="Times New Roman"/>
          <w:b/>
          <w:i/>
          <w:sz w:val="32"/>
          <w:szCs w:val="32"/>
        </w:rPr>
        <w:t xml:space="preserve"> năm 2024</w:t>
      </w:r>
    </w:p>
    <w:p w14:paraId="7FCD192D" w14:textId="77777777" w:rsidR="00FB29D1" w:rsidRDefault="00FB29D1">
      <w:pPr>
        <w:spacing w:before="62" w:line="312" w:lineRule="auto"/>
        <w:jc w:val="center"/>
        <w:rPr>
          <w:rFonts w:ascii="Times New Roman" w:eastAsia="Times New Roman" w:hAnsi="Times New Roman" w:cs="Times New Roman"/>
          <w:b/>
          <w:i/>
          <w:sz w:val="36"/>
          <w:szCs w:val="36"/>
        </w:rPr>
      </w:pPr>
    </w:p>
    <w:p w14:paraId="7A4BDF16" w14:textId="77777777" w:rsidR="00FB29D1" w:rsidRDefault="00FB29D1">
      <w:pPr>
        <w:spacing w:before="62" w:line="312" w:lineRule="auto"/>
        <w:jc w:val="center"/>
        <w:rPr>
          <w:rFonts w:ascii="Times New Roman" w:eastAsia="Times New Roman" w:hAnsi="Times New Roman" w:cs="Times New Roman"/>
          <w:b/>
          <w:i/>
          <w:sz w:val="36"/>
          <w:szCs w:val="36"/>
        </w:rPr>
      </w:pPr>
    </w:p>
    <w:p w14:paraId="4BBA460E" w14:textId="77777777" w:rsidR="00FB29D1" w:rsidRDefault="00FB29D1">
      <w:pPr>
        <w:spacing w:before="62" w:line="312" w:lineRule="auto"/>
        <w:jc w:val="center"/>
        <w:rPr>
          <w:rFonts w:ascii="Times New Roman" w:eastAsia="Times New Roman" w:hAnsi="Times New Roman" w:cs="Times New Roman"/>
          <w:b/>
          <w:i/>
          <w:sz w:val="36"/>
          <w:szCs w:val="36"/>
        </w:rPr>
      </w:pPr>
    </w:p>
    <w:p w14:paraId="441E52B0" w14:textId="77777777" w:rsidR="00FB29D1" w:rsidRDefault="00FB29D1">
      <w:pPr>
        <w:spacing w:before="62" w:line="312" w:lineRule="auto"/>
        <w:jc w:val="center"/>
        <w:rPr>
          <w:rFonts w:ascii="Times New Roman" w:eastAsia="Times New Roman" w:hAnsi="Times New Roman" w:cs="Times New Roman"/>
          <w:b/>
          <w:i/>
          <w:sz w:val="36"/>
          <w:szCs w:val="36"/>
        </w:rPr>
      </w:pPr>
    </w:p>
    <w:p w14:paraId="5A570E57" w14:textId="77777777" w:rsidR="00FB29D1" w:rsidRDefault="00FB29D1">
      <w:pPr>
        <w:spacing w:before="62" w:line="312" w:lineRule="auto"/>
        <w:rPr>
          <w:rFonts w:ascii="Times New Roman" w:eastAsia="Times New Roman" w:hAnsi="Times New Roman" w:cs="Times New Roman"/>
          <w:b/>
          <w:i/>
          <w:sz w:val="36"/>
          <w:szCs w:val="36"/>
        </w:rPr>
      </w:pPr>
    </w:p>
    <w:p w14:paraId="58CE08BB" w14:textId="77777777" w:rsidR="00FB29D1" w:rsidRDefault="00FB29D1">
      <w:pPr>
        <w:spacing w:before="62" w:line="312" w:lineRule="auto"/>
        <w:rPr>
          <w:rFonts w:ascii="Times New Roman" w:eastAsia="Times New Roman" w:hAnsi="Times New Roman" w:cs="Times New Roman"/>
          <w:sz w:val="36"/>
          <w:szCs w:val="36"/>
          <w:lang w:val="en-US"/>
        </w:rPr>
      </w:pPr>
    </w:p>
    <w:p w14:paraId="49308ED9" w14:textId="77777777" w:rsidR="005330D7" w:rsidRDefault="005330D7">
      <w:pPr>
        <w:spacing w:before="62" w:line="312" w:lineRule="auto"/>
        <w:rPr>
          <w:rFonts w:ascii="Times New Roman" w:eastAsia="Times New Roman" w:hAnsi="Times New Roman" w:cs="Times New Roman"/>
          <w:sz w:val="36"/>
          <w:szCs w:val="36"/>
          <w:lang w:val="en-US"/>
        </w:rPr>
      </w:pPr>
    </w:p>
    <w:p w14:paraId="7671BFCD" w14:textId="77777777" w:rsidR="005330D7" w:rsidRPr="005330D7" w:rsidRDefault="005330D7">
      <w:pPr>
        <w:spacing w:before="62" w:line="312" w:lineRule="auto"/>
        <w:rPr>
          <w:rFonts w:ascii="Times New Roman" w:eastAsia="Times New Roman" w:hAnsi="Times New Roman" w:cs="Times New Roman"/>
          <w:sz w:val="36"/>
          <w:szCs w:val="36"/>
          <w:lang w:val="en-US"/>
        </w:rPr>
      </w:pPr>
    </w:p>
    <w:tbl>
      <w:tblPr>
        <w:tblStyle w:val="Style23"/>
        <w:tblW w:w="8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98"/>
        <w:gridCol w:w="2898"/>
        <w:gridCol w:w="2899"/>
      </w:tblGrid>
      <w:tr w:rsidR="00FB29D1" w14:paraId="5F4851EA" w14:textId="77777777">
        <w:trPr>
          <w:trHeight w:val="930"/>
        </w:trPr>
        <w:tc>
          <w:tcPr>
            <w:tcW w:w="2898" w:type="dxa"/>
          </w:tcPr>
          <w:p w14:paraId="7331C1B3" w14:textId="77777777" w:rsidR="00FB29D1" w:rsidRDefault="00000000">
            <w:pPr>
              <w:spacing w:before="62"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w:t>
            </w:r>
          </w:p>
        </w:tc>
        <w:tc>
          <w:tcPr>
            <w:tcW w:w="2898" w:type="dxa"/>
          </w:tcPr>
          <w:p w14:paraId="56E0F313" w14:textId="77777777" w:rsidR="00FB29D1" w:rsidRDefault="00000000">
            <w:pPr>
              <w:spacing w:before="62"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Điểm bằng số</w:t>
            </w:r>
          </w:p>
        </w:tc>
        <w:tc>
          <w:tcPr>
            <w:tcW w:w="2899" w:type="dxa"/>
          </w:tcPr>
          <w:p w14:paraId="0EDA1445" w14:textId="77777777" w:rsidR="00FB29D1" w:rsidRDefault="00000000">
            <w:pPr>
              <w:spacing w:before="62"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Điểm bằng chữ</w:t>
            </w:r>
          </w:p>
        </w:tc>
      </w:tr>
      <w:tr w:rsidR="00FB29D1" w14:paraId="4B21F686" w14:textId="77777777">
        <w:trPr>
          <w:trHeight w:val="902"/>
        </w:trPr>
        <w:tc>
          <w:tcPr>
            <w:tcW w:w="2898" w:type="dxa"/>
          </w:tcPr>
          <w:p w14:paraId="747B5658" w14:textId="1B5AA869" w:rsidR="00FB29D1" w:rsidRDefault="00893691">
            <w:pPr>
              <w:spacing w:before="62"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Văn Vũ</w:t>
            </w:r>
          </w:p>
        </w:tc>
        <w:tc>
          <w:tcPr>
            <w:tcW w:w="2898" w:type="dxa"/>
          </w:tcPr>
          <w:p w14:paraId="3AAC7417" w14:textId="77777777" w:rsidR="00FB29D1" w:rsidRDefault="00FB29D1">
            <w:pPr>
              <w:spacing w:before="62" w:line="312" w:lineRule="auto"/>
              <w:jc w:val="center"/>
              <w:rPr>
                <w:rFonts w:ascii="Times New Roman" w:eastAsia="Times New Roman" w:hAnsi="Times New Roman" w:cs="Times New Roman"/>
                <w:sz w:val="26"/>
                <w:szCs w:val="26"/>
              </w:rPr>
            </w:pPr>
          </w:p>
        </w:tc>
        <w:tc>
          <w:tcPr>
            <w:tcW w:w="2899" w:type="dxa"/>
          </w:tcPr>
          <w:p w14:paraId="04EE7598" w14:textId="77777777" w:rsidR="00FB29D1" w:rsidRDefault="00FB29D1">
            <w:pPr>
              <w:spacing w:before="62" w:line="312" w:lineRule="auto"/>
              <w:jc w:val="center"/>
              <w:rPr>
                <w:rFonts w:ascii="Times New Roman" w:eastAsia="Times New Roman" w:hAnsi="Times New Roman" w:cs="Times New Roman"/>
                <w:sz w:val="26"/>
                <w:szCs w:val="26"/>
              </w:rPr>
            </w:pPr>
          </w:p>
        </w:tc>
      </w:tr>
    </w:tbl>
    <w:p w14:paraId="617610B1" w14:textId="77777777" w:rsidR="00FB29D1" w:rsidRDefault="00FB29D1">
      <w:pPr>
        <w:spacing w:before="62" w:line="312" w:lineRule="auto"/>
        <w:jc w:val="center"/>
        <w:rPr>
          <w:rFonts w:ascii="Times New Roman" w:eastAsia="Times New Roman" w:hAnsi="Times New Roman" w:cs="Times New Roman"/>
          <w:sz w:val="36"/>
          <w:szCs w:val="36"/>
        </w:rPr>
      </w:pPr>
    </w:p>
    <w:p w14:paraId="096B3F94" w14:textId="77777777" w:rsidR="00FB29D1" w:rsidRDefault="00FB29D1">
      <w:pPr>
        <w:spacing w:before="62" w:line="312" w:lineRule="auto"/>
        <w:rPr>
          <w:rFonts w:ascii="Times New Roman" w:eastAsia="Times New Roman" w:hAnsi="Times New Roman" w:cs="Times New Roman"/>
          <w:sz w:val="32"/>
          <w:szCs w:val="32"/>
        </w:rPr>
      </w:pPr>
    </w:p>
    <w:p w14:paraId="7272CC1B" w14:textId="77777777" w:rsidR="00FB29D1" w:rsidRDefault="00FB29D1">
      <w:pPr>
        <w:spacing w:before="62" w:line="312" w:lineRule="auto"/>
        <w:jc w:val="center"/>
        <w:rPr>
          <w:rFonts w:ascii="Times New Roman" w:eastAsia="Times New Roman" w:hAnsi="Times New Roman" w:cs="Times New Roman"/>
          <w:b/>
          <w:sz w:val="32"/>
          <w:szCs w:val="32"/>
        </w:rPr>
      </w:pPr>
    </w:p>
    <w:p w14:paraId="390D229E" w14:textId="77777777" w:rsidR="00FB29D1" w:rsidRDefault="00FB29D1">
      <w:pPr>
        <w:spacing w:before="62" w:line="312" w:lineRule="auto"/>
        <w:jc w:val="center"/>
        <w:rPr>
          <w:rFonts w:ascii="Times New Roman" w:eastAsia="Times New Roman" w:hAnsi="Times New Roman" w:cs="Times New Roman"/>
          <w:b/>
          <w:sz w:val="32"/>
          <w:szCs w:val="32"/>
        </w:rPr>
      </w:pPr>
    </w:p>
    <w:p w14:paraId="47F5D626" w14:textId="77777777" w:rsidR="00FB29D1" w:rsidRDefault="00FB29D1">
      <w:pPr>
        <w:spacing w:before="62" w:line="312" w:lineRule="auto"/>
        <w:jc w:val="center"/>
        <w:rPr>
          <w:rFonts w:ascii="Times New Roman" w:eastAsia="Times New Roman" w:hAnsi="Times New Roman" w:cs="Times New Roman"/>
          <w:b/>
          <w:sz w:val="32"/>
          <w:szCs w:val="32"/>
        </w:rPr>
      </w:pPr>
    </w:p>
    <w:p w14:paraId="3D2545F9" w14:textId="77777777" w:rsidR="00FB29D1" w:rsidRDefault="00FB29D1">
      <w:pPr>
        <w:spacing w:before="62" w:line="312" w:lineRule="auto"/>
        <w:jc w:val="center"/>
        <w:rPr>
          <w:rFonts w:ascii="Times New Roman" w:eastAsia="Times New Roman" w:hAnsi="Times New Roman" w:cs="Times New Roman"/>
          <w:b/>
          <w:sz w:val="32"/>
          <w:szCs w:val="32"/>
        </w:rPr>
      </w:pPr>
    </w:p>
    <w:p w14:paraId="59FA36F3" w14:textId="77777777" w:rsidR="00FB29D1" w:rsidRDefault="00FB29D1">
      <w:pPr>
        <w:spacing w:before="62" w:line="312" w:lineRule="auto"/>
        <w:jc w:val="center"/>
        <w:rPr>
          <w:rFonts w:ascii="Times New Roman" w:eastAsia="Times New Roman" w:hAnsi="Times New Roman" w:cs="Times New Roman"/>
          <w:b/>
          <w:sz w:val="32"/>
          <w:szCs w:val="32"/>
        </w:rPr>
      </w:pPr>
    </w:p>
    <w:p w14:paraId="6F1AEBC8" w14:textId="77777777" w:rsidR="00FB29D1" w:rsidRDefault="00FB29D1">
      <w:pPr>
        <w:spacing w:before="62" w:line="312" w:lineRule="auto"/>
        <w:jc w:val="center"/>
        <w:rPr>
          <w:rFonts w:ascii="Times New Roman" w:eastAsia="Times New Roman" w:hAnsi="Times New Roman" w:cs="Times New Roman"/>
          <w:b/>
          <w:sz w:val="32"/>
          <w:szCs w:val="32"/>
        </w:rPr>
      </w:pPr>
    </w:p>
    <w:p w14:paraId="76D439E2" w14:textId="77777777" w:rsidR="00FB29D1" w:rsidRDefault="00FB29D1">
      <w:pPr>
        <w:spacing w:before="62" w:line="312" w:lineRule="auto"/>
        <w:jc w:val="center"/>
        <w:rPr>
          <w:rFonts w:ascii="Times New Roman" w:eastAsia="Times New Roman" w:hAnsi="Times New Roman" w:cs="Times New Roman"/>
          <w:b/>
          <w:sz w:val="32"/>
          <w:szCs w:val="32"/>
          <w:lang w:val="en-US"/>
        </w:rPr>
      </w:pPr>
    </w:p>
    <w:p w14:paraId="79E2F5C0" w14:textId="77777777" w:rsidR="0032085C" w:rsidRPr="0032085C" w:rsidRDefault="0032085C">
      <w:pPr>
        <w:spacing w:before="62" w:line="312" w:lineRule="auto"/>
        <w:jc w:val="center"/>
        <w:rPr>
          <w:rFonts w:ascii="Times New Roman" w:eastAsia="Times New Roman" w:hAnsi="Times New Roman" w:cs="Times New Roman"/>
          <w:b/>
          <w:sz w:val="32"/>
          <w:szCs w:val="32"/>
          <w:lang w:val="en-US"/>
        </w:rPr>
      </w:pPr>
    </w:p>
    <w:p w14:paraId="46BD9866" w14:textId="77777777" w:rsidR="00FB29D1" w:rsidRDefault="00FB29D1">
      <w:pPr>
        <w:spacing w:before="62" w:line="312" w:lineRule="auto"/>
        <w:jc w:val="center"/>
        <w:rPr>
          <w:rFonts w:ascii="Times New Roman" w:eastAsia="Times New Roman" w:hAnsi="Times New Roman" w:cs="Times New Roman"/>
          <w:b/>
          <w:sz w:val="32"/>
          <w:szCs w:val="32"/>
        </w:rPr>
      </w:pPr>
    </w:p>
    <w:p w14:paraId="728C6049" w14:textId="77777777" w:rsidR="00FB29D1" w:rsidRDefault="00FB29D1">
      <w:pPr>
        <w:spacing w:before="62" w:line="312" w:lineRule="auto"/>
        <w:jc w:val="center"/>
        <w:rPr>
          <w:rFonts w:ascii="Times New Roman" w:eastAsia="Times New Roman" w:hAnsi="Times New Roman" w:cs="Times New Roman"/>
          <w:b/>
          <w:sz w:val="32"/>
          <w:szCs w:val="32"/>
        </w:rPr>
      </w:pPr>
    </w:p>
    <w:p w14:paraId="0E56CB8E" w14:textId="77777777" w:rsidR="00FB29D1" w:rsidRDefault="00FB29D1">
      <w:pPr>
        <w:spacing w:before="62" w:line="312" w:lineRule="auto"/>
        <w:jc w:val="center"/>
        <w:rPr>
          <w:rFonts w:ascii="Times New Roman" w:eastAsia="Times New Roman" w:hAnsi="Times New Roman" w:cs="Times New Roman"/>
          <w:b/>
          <w:sz w:val="32"/>
          <w:szCs w:val="32"/>
        </w:rPr>
      </w:pPr>
    </w:p>
    <w:p w14:paraId="32CBC3F4" w14:textId="77777777" w:rsidR="00FB29D1" w:rsidRDefault="00FB29D1">
      <w:pPr>
        <w:spacing w:before="62" w:line="312" w:lineRule="auto"/>
        <w:jc w:val="center"/>
        <w:rPr>
          <w:rFonts w:ascii="Times New Roman" w:eastAsia="Times New Roman" w:hAnsi="Times New Roman" w:cs="Times New Roman"/>
          <w:b/>
          <w:sz w:val="32"/>
          <w:szCs w:val="32"/>
        </w:rPr>
      </w:pPr>
    </w:p>
    <w:p w14:paraId="4E29386A" w14:textId="77777777" w:rsidR="00FB29D1" w:rsidRDefault="00FB29D1">
      <w:pPr>
        <w:spacing w:before="62" w:line="312" w:lineRule="auto"/>
        <w:jc w:val="center"/>
        <w:rPr>
          <w:rFonts w:ascii="Times New Roman" w:eastAsia="Times New Roman" w:hAnsi="Times New Roman" w:cs="Times New Roman"/>
          <w:b/>
          <w:sz w:val="32"/>
          <w:szCs w:val="32"/>
        </w:rPr>
      </w:pPr>
    </w:p>
    <w:p w14:paraId="1E660D02" w14:textId="77777777" w:rsidR="00FB29D1" w:rsidRDefault="00FB29D1">
      <w:pPr>
        <w:spacing w:before="62" w:line="312" w:lineRule="auto"/>
        <w:jc w:val="center"/>
        <w:rPr>
          <w:rFonts w:ascii="Times New Roman" w:eastAsia="Times New Roman" w:hAnsi="Times New Roman" w:cs="Times New Roman"/>
          <w:b/>
          <w:sz w:val="32"/>
          <w:szCs w:val="32"/>
        </w:rPr>
      </w:pPr>
    </w:p>
    <w:p w14:paraId="4C0DB8AD" w14:textId="77777777" w:rsidR="00FB29D1" w:rsidRDefault="00FB29D1">
      <w:pPr>
        <w:spacing w:before="62" w:line="312" w:lineRule="auto"/>
        <w:jc w:val="center"/>
        <w:rPr>
          <w:rFonts w:ascii="Times New Roman" w:eastAsia="Times New Roman" w:hAnsi="Times New Roman" w:cs="Times New Roman"/>
          <w:b/>
          <w:sz w:val="32"/>
          <w:szCs w:val="32"/>
        </w:rPr>
      </w:pPr>
    </w:p>
    <w:p w14:paraId="4572B278" w14:textId="77777777" w:rsidR="00FB29D1" w:rsidRDefault="00FB29D1">
      <w:pPr>
        <w:spacing w:before="62" w:line="312" w:lineRule="auto"/>
        <w:jc w:val="center"/>
        <w:rPr>
          <w:rFonts w:ascii="Times New Roman" w:eastAsia="Times New Roman" w:hAnsi="Times New Roman" w:cs="Times New Roman"/>
          <w:b/>
          <w:sz w:val="32"/>
          <w:szCs w:val="32"/>
        </w:rPr>
      </w:pPr>
    </w:p>
    <w:p w14:paraId="5C357577" w14:textId="77777777" w:rsidR="00FB29D1" w:rsidRDefault="00FB29D1">
      <w:pPr>
        <w:spacing w:before="62" w:line="312" w:lineRule="auto"/>
        <w:jc w:val="center"/>
        <w:rPr>
          <w:rFonts w:ascii="Times New Roman" w:eastAsia="Times New Roman" w:hAnsi="Times New Roman" w:cs="Times New Roman"/>
          <w:b/>
          <w:sz w:val="32"/>
          <w:szCs w:val="32"/>
        </w:rPr>
      </w:pPr>
    </w:p>
    <w:p w14:paraId="09E84833" w14:textId="77777777" w:rsidR="00FB29D1" w:rsidRDefault="00FB29D1">
      <w:pPr>
        <w:spacing w:before="62" w:line="312" w:lineRule="auto"/>
        <w:rPr>
          <w:rFonts w:ascii="Times New Roman" w:eastAsia="Times New Roman" w:hAnsi="Times New Roman" w:cs="Times New Roman"/>
          <w:b/>
          <w:sz w:val="32"/>
          <w:szCs w:val="32"/>
        </w:rPr>
      </w:pPr>
    </w:p>
    <w:p w14:paraId="2F268A92" w14:textId="77777777" w:rsidR="00FB29D1" w:rsidRDefault="00FB29D1">
      <w:pPr>
        <w:spacing w:before="62" w:line="312" w:lineRule="auto"/>
        <w:rPr>
          <w:rFonts w:ascii="Times New Roman" w:eastAsia="Times New Roman" w:hAnsi="Times New Roman" w:cs="Times New Roman"/>
          <w:b/>
          <w:sz w:val="32"/>
          <w:szCs w:val="32"/>
        </w:rPr>
      </w:pPr>
    </w:p>
    <w:p w14:paraId="749EC5CC" w14:textId="77777777" w:rsidR="00FB29D1" w:rsidRDefault="00000000">
      <w:pPr>
        <w:spacing w:before="62"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Mục Lục</w:t>
      </w:r>
    </w:p>
    <w:p w14:paraId="0A171D3F" w14:textId="77777777" w:rsidR="00FB29D1" w:rsidRDefault="00000000">
      <w:pPr>
        <w:spacing w:before="62"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 Giới thiệu……………………………………………………………………………4</w:t>
      </w:r>
    </w:p>
    <w:p w14:paraId="33C9B05C" w14:textId="77777777" w:rsidR="00FB29D1" w:rsidRPr="00AD183A" w:rsidRDefault="00000000">
      <w:pPr>
        <w:tabs>
          <w:tab w:val="left" w:pos="2120"/>
        </w:tabs>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1.Mục tiêu…………………………………………………………………………….4</w:t>
      </w:r>
    </w:p>
    <w:p w14:paraId="5B7F9548" w14:textId="01BC4509" w:rsidR="00FB29D1" w:rsidRPr="00EC7065"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2.Phạm vi……………………………………………………………………………..</w:t>
      </w:r>
      <w:r w:rsidR="00EC7065">
        <w:rPr>
          <w:rFonts w:ascii="Times New Roman" w:eastAsia="Times New Roman" w:hAnsi="Times New Roman" w:cs="Times New Roman"/>
          <w:sz w:val="26"/>
          <w:szCs w:val="26"/>
          <w:lang w:val="en-US"/>
        </w:rPr>
        <w:t>5</w:t>
      </w:r>
    </w:p>
    <w:p w14:paraId="488EDF85" w14:textId="5BD1D9EE" w:rsidR="00FB29D1" w:rsidRPr="00EC7065"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II. Chi tiết kĩ thuật……………………………………………………………………..</w:t>
      </w:r>
      <w:r w:rsidR="00EC7065">
        <w:rPr>
          <w:rFonts w:ascii="Times New Roman" w:eastAsia="Times New Roman" w:hAnsi="Times New Roman" w:cs="Times New Roman"/>
          <w:sz w:val="26"/>
          <w:szCs w:val="26"/>
          <w:lang w:val="en-US"/>
        </w:rPr>
        <w:t>6</w:t>
      </w:r>
    </w:p>
    <w:p w14:paraId="2C21CE87" w14:textId="02E462B3" w:rsidR="00FB29D1" w:rsidRPr="00EC7065"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1.Ngôn ngữ lập trình và công nghệ sử dụng………………………………………….</w:t>
      </w:r>
      <w:r w:rsidR="00AD183A">
        <w:rPr>
          <w:rFonts w:ascii="Times New Roman" w:eastAsia="Times New Roman" w:hAnsi="Times New Roman" w:cs="Times New Roman"/>
          <w:sz w:val="26"/>
          <w:szCs w:val="26"/>
          <w:lang w:val="en-US"/>
        </w:rPr>
        <w:t>6</w:t>
      </w:r>
    </w:p>
    <w:p w14:paraId="27FCE963" w14:textId="572759BC" w:rsidR="00FB29D1" w:rsidRPr="00EC7065"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2.Cấu trúc dự án………………………………………………………………………</w:t>
      </w:r>
      <w:r w:rsidR="00AD183A">
        <w:rPr>
          <w:rFonts w:ascii="Times New Roman" w:eastAsia="Times New Roman" w:hAnsi="Times New Roman" w:cs="Times New Roman"/>
          <w:sz w:val="26"/>
          <w:szCs w:val="26"/>
          <w:lang w:val="en-US"/>
        </w:rPr>
        <w:t>6</w:t>
      </w:r>
    </w:p>
    <w:p w14:paraId="2C92345D" w14:textId="0E7A2C8C" w:rsidR="00FB29D1" w:rsidRPr="00AD183A"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3.Các thành phần chính…………………………………………………………….</w:t>
      </w:r>
      <w:r w:rsidR="00AD183A">
        <w:rPr>
          <w:rFonts w:ascii="Times New Roman" w:eastAsia="Times New Roman" w:hAnsi="Times New Roman" w:cs="Times New Roman"/>
          <w:sz w:val="26"/>
          <w:szCs w:val="26"/>
          <w:lang w:val="en-US"/>
        </w:rPr>
        <w:t>.7,8</w:t>
      </w:r>
    </w:p>
    <w:p w14:paraId="7FEF8C81" w14:textId="5AB2157D" w:rsidR="00FB29D1" w:rsidRPr="00AD183A"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III. Mô tả hệ thống…………………………………………………………………….</w:t>
      </w:r>
      <w:r w:rsidR="00AD183A">
        <w:rPr>
          <w:rFonts w:ascii="Times New Roman" w:eastAsia="Times New Roman" w:hAnsi="Times New Roman" w:cs="Times New Roman"/>
          <w:sz w:val="26"/>
          <w:szCs w:val="26"/>
          <w:lang w:val="en-US"/>
        </w:rPr>
        <w:t>9</w:t>
      </w:r>
    </w:p>
    <w:p w14:paraId="23EE1DF6" w14:textId="04A43F27" w:rsidR="00FB29D1" w:rsidRPr="00AD183A"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1.Chức năng chung………………………….………………………………………..</w:t>
      </w:r>
      <w:r w:rsidR="00AD183A">
        <w:rPr>
          <w:rFonts w:ascii="Times New Roman" w:eastAsia="Times New Roman" w:hAnsi="Times New Roman" w:cs="Times New Roman"/>
          <w:sz w:val="26"/>
          <w:szCs w:val="26"/>
          <w:lang w:val="en-US"/>
        </w:rPr>
        <w:t>9</w:t>
      </w:r>
    </w:p>
    <w:p w14:paraId="01002BD4" w14:textId="182AD691" w:rsidR="00FB29D1" w:rsidRPr="00AD183A"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2.Chức năng của người quản lý………………………………………………………</w:t>
      </w:r>
      <w:r w:rsidR="00AD183A">
        <w:rPr>
          <w:rFonts w:ascii="Times New Roman" w:eastAsia="Times New Roman" w:hAnsi="Times New Roman" w:cs="Times New Roman"/>
          <w:sz w:val="26"/>
          <w:szCs w:val="26"/>
          <w:lang w:val="en-US"/>
        </w:rPr>
        <w:t>9</w:t>
      </w:r>
    </w:p>
    <w:p w14:paraId="7E9E2619" w14:textId="6A2A1024" w:rsidR="00FB29D1" w:rsidRPr="00AD183A"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2.1 Quản lý </w:t>
      </w:r>
      <w:r w:rsidR="006E7743">
        <w:rPr>
          <w:rFonts w:ascii="Times New Roman" w:eastAsia="Times New Roman" w:hAnsi="Times New Roman" w:cs="Times New Roman"/>
          <w:sz w:val="26"/>
          <w:szCs w:val="26"/>
          <w:lang w:val="en-US"/>
        </w:rPr>
        <w:t>thực đơn</w:t>
      </w:r>
      <w:r>
        <w:rPr>
          <w:rFonts w:ascii="Times New Roman" w:eastAsia="Times New Roman" w:hAnsi="Times New Roman" w:cs="Times New Roman"/>
          <w:sz w:val="26"/>
          <w:szCs w:val="26"/>
        </w:rPr>
        <w:t>……………………………………………………………</w:t>
      </w:r>
      <w:r w:rsidR="00AD183A">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w:t>
      </w:r>
      <w:r w:rsidR="00AD183A">
        <w:rPr>
          <w:rFonts w:ascii="Times New Roman" w:eastAsia="Times New Roman" w:hAnsi="Times New Roman" w:cs="Times New Roman"/>
          <w:sz w:val="26"/>
          <w:szCs w:val="26"/>
          <w:lang w:val="en-US"/>
        </w:rPr>
        <w:t>9</w:t>
      </w:r>
    </w:p>
    <w:p w14:paraId="1428953B" w14:textId="2CBE38EB" w:rsidR="00FB29D1" w:rsidRPr="00AD183A"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2.2 Quản lý </w:t>
      </w:r>
      <w:r w:rsidR="006E7743">
        <w:rPr>
          <w:rFonts w:ascii="Times New Roman" w:eastAsia="Times New Roman" w:hAnsi="Times New Roman" w:cs="Times New Roman"/>
          <w:sz w:val="26"/>
          <w:szCs w:val="26"/>
          <w:lang w:val="en-US"/>
        </w:rPr>
        <w:t>đơn hàng</w:t>
      </w:r>
      <w:r>
        <w:rPr>
          <w:rFonts w:ascii="Times New Roman" w:eastAsia="Times New Roman" w:hAnsi="Times New Roman" w:cs="Times New Roman"/>
          <w:sz w:val="26"/>
          <w:szCs w:val="26"/>
        </w:rPr>
        <w:t>………………………………………………………………</w:t>
      </w:r>
      <w:r w:rsidR="006E7743">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w:t>
      </w:r>
      <w:r w:rsidR="00AD183A">
        <w:rPr>
          <w:rFonts w:ascii="Times New Roman" w:eastAsia="Times New Roman" w:hAnsi="Times New Roman" w:cs="Times New Roman"/>
          <w:sz w:val="26"/>
          <w:szCs w:val="26"/>
          <w:lang w:val="en-US"/>
        </w:rPr>
        <w:t>9</w:t>
      </w:r>
    </w:p>
    <w:p w14:paraId="73F1B918" w14:textId="7295BE65" w:rsidR="00FB29D1" w:rsidRPr="00AD183A"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2.3 Quản lý </w:t>
      </w:r>
      <w:r w:rsidR="006E7743">
        <w:rPr>
          <w:rFonts w:ascii="Times New Roman" w:eastAsia="Times New Roman" w:hAnsi="Times New Roman" w:cs="Times New Roman"/>
          <w:sz w:val="26"/>
          <w:szCs w:val="26"/>
          <w:lang w:val="en-US"/>
        </w:rPr>
        <w:t>nhân viên</w:t>
      </w:r>
      <w:r>
        <w:rPr>
          <w:rFonts w:ascii="Times New Roman" w:eastAsia="Times New Roman" w:hAnsi="Times New Roman" w:cs="Times New Roman"/>
          <w:sz w:val="26"/>
          <w:szCs w:val="26"/>
        </w:rPr>
        <w:t>………………………………………………………………</w:t>
      </w:r>
      <w:r w:rsidR="006E7743">
        <w:rPr>
          <w:rFonts w:ascii="Times New Roman" w:eastAsia="Times New Roman" w:hAnsi="Times New Roman" w:cs="Times New Roman"/>
          <w:sz w:val="26"/>
          <w:szCs w:val="26"/>
          <w:lang w:val="en-US"/>
        </w:rPr>
        <w:t>..</w:t>
      </w:r>
      <w:r w:rsidR="00AD183A">
        <w:rPr>
          <w:rFonts w:ascii="Times New Roman" w:eastAsia="Times New Roman" w:hAnsi="Times New Roman" w:cs="Times New Roman"/>
          <w:sz w:val="26"/>
          <w:szCs w:val="26"/>
          <w:lang w:val="en-US"/>
        </w:rPr>
        <w:t>9</w:t>
      </w:r>
    </w:p>
    <w:p w14:paraId="32AD6B31" w14:textId="6800EE4C" w:rsidR="006E7743" w:rsidRPr="00AD183A" w:rsidRDefault="006E7743" w:rsidP="006E7743">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w:t>
      </w:r>
      <w:r w:rsidR="005330D7">
        <w:rPr>
          <w:rFonts w:ascii="Times New Roman" w:eastAsia="Times New Roman" w:hAnsi="Times New Roman" w:cs="Times New Roman"/>
          <w:sz w:val="26"/>
          <w:szCs w:val="26"/>
          <w:lang w:val="en-US"/>
        </w:rPr>
        <w:t>4</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Tìm kiếm</w:t>
      </w:r>
      <w:r>
        <w:rPr>
          <w:rFonts w:ascii="Times New Roman" w:eastAsia="Times New Roman" w:hAnsi="Times New Roman" w:cs="Times New Roman"/>
          <w:sz w:val="26"/>
          <w:szCs w:val="26"/>
        </w:rPr>
        <w:t>………………………………………………………………</w:t>
      </w:r>
      <w:r w:rsidR="005330D7">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w:t>
      </w:r>
      <w:r w:rsidR="00AD183A">
        <w:rPr>
          <w:rFonts w:ascii="Times New Roman" w:eastAsia="Times New Roman" w:hAnsi="Times New Roman" w:cs="Times New Roman"/>
          <w:sz w:val="26"/>
          <w:szCs w:val="26"/>
          <w:lang w:val="en-US"/>
        </w:rPr>
        <w:t>9</w:t>
      </w:r>
    </w:p>
    <w:p w14:paraId="41F5F8BD" w14:textId="7BF7148F" w:rsidR="006E7743" w:rsidRPr="00AD183A" w:rsidRDefault="006E7743" w:rsidP="006E7743">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2.</w:t>
      </w:r>
      <w:r w:rsidR="005330D7">
        <w:rPr>
          <w:rFonts w:ascii="Times New Roman" w:eastAsia="Times New Roman" w:hAnsi="Times New Roman" w:cs="Times New Roman"/>
          <w:sz w:val="26"/>
          <w:szCs w:val="26"/>
          <w:lang w:val="en-US"/>
        </w:rPr>
        <w:t>5</w:t>
      </w:r>
      <w:r>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lang w:val="en-US"/>
        </w:rPr>
        <w:t>kho hàng</w:t>
      </w:r>
      <w:r>
        <w:rPr>
          <w:rFonts w:ascii="Times New Roman" w:eastAsia="Times New Roman" w:hAnsi="Times New Roman" w:cs="Times New Roman"/>
          <w:sz w:val="26"/>
          <w:szCs w:val="26"/>
        </w:rPr>
        <w:t>……………………………………………………………</w:t>
      </w:r>
      <w:r w:rsidR="005330D7">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w:t>
      </w:r>
      <w:r w:rsidR="00AD183A">
        <w:rPr>
          <w:rFonts w:ascii="Times New Roman" w:eastAsia="Times New Roman" w:hAnsi="Times New Roman" w:cs="Times New Roman"/>
          <w:sz w:val="26"/>
          <w:szCs w:val="26"/>
          <w:lang w:val="en-US"/>
        </w:rPr>
        <w:t>9</w:t>
      </w:r>
    </w:p>
    <w:p w14:paraId="4FD82918" w14:textId="77777777" w:rsidR="006E7743" w:rsidRPr="006E7743" w:rsidRDefault="006E7743">
      <w:pPr>
        <w:spacing w:before="62" w:line="312" w:lineRule="auto"/>
        <w:rPr>
          <w:rFonts w:ascii="Times New Roman" w:eastAsia="Times New Roman" w:hAnsi="Times New Roman" w:cs="Times New Roman"/>
          <w:sz w:val="26"/>
          <w:szCs w:val="26"/>
          <w:lang w:val="en-US"/>
        </w:rPr>
      </w:pPr>
    </w:p>
    <w:p w14:paraId="1B56C48F" w14:textId="05AC33BE" w:rsidR="00FB29D1"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3.</w:t>
      </w:r>
      <w:r>
        <w:rPr>
          <w:rFonts w:ascii="Times New Roman" w:eastAsia="Times New Roman" w:hAnsi="Times New Roman" w:cs="Times New Roman"/>
          <w:sz w:val="26"/>
          <w:szCs w:val="26"/>
          <w:lang w:val="en-US"/>
        </w:rPr>
        <w:t>Sơ đồ</w:t>
      </w: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w:t>
      </w:r>
      <w:r w:rsidR="00AD183A">
        <w:rPr>
          <w:rFonts w:ascii="Times New Roman" w:eastAsia="Times New Roman" w:hAnsi="Times New Roman" w:cs="Times New Roman"/>
          <w:sz w:val="26"/>
          <w:szCs w:val="26"/>
          <w:lang w:val="en-US"/>
        </w:rPr>
        <w:t>11</w:t>
      </w:r>
    </w:p>
    <w:p w14:paraId="6ABF58B8" w14:textId="549D4504" w:rsidR="00FB29D1"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3.1 </w:t>
      </w:r>
      <w:r>
        <w:rPr>
          <w:rFonts w:ascii="Times New Roman" w:eastAsia="Times New Roman" w:hAnsi="Times New Roman" w:cs="Times New Roman"/>
          <w:sz w:val="26"/>
          <w:szCs w:val="26"/>
          <w:lang w:val="en-US"/>
        </w:rPr>
        <w:t>Sơ đồ</w:t>
      </w:r>
      <w:r>
        <w:rPr>
          <w:rFonts w:ascii="Times New Roman" w:eastAsia="Times New Roman" w:hAnsi="Times New Roman" w:cs="Times New Roman"/>
          <w:sz w:val="26"/>
          <w:szCs w:val="26"/>
        </w:rPr>
        <w:t xml:space="preserve"> tổng quát…………………………………………………………………</w:t>
      </w:r>
      <w:r>
        <w:rPr>
          <w:rFonts w:ascii="Times New Roman" w:eastAsia="Times New Roman" w:hAnsi="Times New Roman" w:cs="Times New Roman"/>
          <w:sz w:val="26"/>
          <w:szCs w:val="26"/>
          <w:lang w:val="en-US"/>
        </w:rPr>
        <w:t>..</w:t>
      </w:r>
      <w:r w:rsidR="00AD183A">
        <w:rPr>
          <w:rFonts w:ascii="Times New Roman" w:eastAsia="Times New Roman" w:hAnsi="Times New Roman" w:cs="Times New Roman"/>
          <w:sz w:val="26"/>
          <w:szCs w:val="26"/>
          <w:lang w:val="en-US"/>
        </w:rPr>
        <w:t>11</w:t>
      </w:r>
    </w:p>
    <w:p w14:paraId="49BB8294" w14:textId="43B34ABC" w:rsidR="00FB29D1"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3.2 </w:t>
      </w:r>
      <w:r>
        <w:rPr>
          <w:rFonts w:ascii="Times New Roman" w:eastAsia="Times New Roman" w:hAnsi="Times New Roman" w:cs="Times New Roman"/>
          <w:sz w:val="26"/>
          <w:szCs w:val="26"/>
          <w:lang w:val="en-US"/>
        </w:rPr>
        <w:t>Sơ đồ</w:t>
      </w:r>
      <w:r>
        <w:rPr>
          <w:rFonts w:ascii="Times New Roman" w:eastAsia="Times New Roman" w:hAnsi="Times New Roman" w:cs="Times New Roman"/>
          <w:sz w:val="26"/>
          <w:szCs w:val="26"/>
        </w:rPr>
        <w:t xml:space="preserve"> hệ thống………...…...……………………………………………………</w:t>
      </w:r>
      <w:r w:rsidR="00884197">
        <w:rPr>
          <w:rFonts w:ascii="Times New Roman" w:eastAsia="Times New Roman" w:hAnsi="Times New Roman" w:cs="Times New Roman"/>
          <w:sz w:val="26"/>
          <w:szCs w:val="26"/>
          <w:lang w:val="en-US"/>
        </w:rPr>
        <w:t>.</w:t>
      </w:r>
      <w:r w:rsidR="00AD183A">
        <w:rPr>
          <w:rFonts w:ascii="Times New Roman" w:eastAsia="Times New Roman" w:hAnsi="Times New Roman" w:cs="Times New Roman"/>
          <w:sz w:val="26"/>
          <w:szCs w:val="26"/>
          <w:lang w:val="en-US"/>
        </w:rPr>
        <w:t>12</w:t>
      </w:r>
    </w:p>
    <w:p w14:paraId="398D4BA5" w14:textId="1F8036C7" w:rsidR="00FB29D1"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IV</w:t>
      </w:r>
      <w:r>
        <w:rPr>
          <w:rFonts w:ascii="Times New Roman" w:eastAsia="Times New Roman" w:hAnsi="Times New Roman" w:cs="Times New Roman"/>
          <w:sz w:val="26"/>
          <w:szCs w:val="26"/>
          <w:lang w:val="en-US"/>
        </w:rPr>
        <w:t>. Phân tích cơ sở dữ liệu …………………………………………………………</w:t>
      </w:r>
      <w:r w:rsidR="00AD183A">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1</w:t>
      </w:r>
      <w:r w:rsidR="00AD183A">
        <w:rPr>
          <w:rFonts w:ascii="Times New Roman" w:eastAsia="Times New Roman" w:hAnsi="Times New Roman" w:cs="Times New Roman"/>
          <w:sz w:val="26"/>
          <w:szCs w:val="26"/>
          <w:lang w:val="en-US"/>
        </w:rPr>
        <w:t>3</w:t>
      </w:r>
    </w:p>
    <w:p w14:paraId="7C9BD7A6" w14:textId="19BACEB2" w:rsidR="00FB29D1" w:rsidRDefault="00000000">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4.1 </w:t>
      </w:r>
      <w:r w:rsidR="005330D7">
        <w:rPr>
          <w:rFonts w:ascii="Times New Roman" w:eastAsia="Times New Roman" w:hAnsi="Times New Roman" w:cs="Times New Roman"/>
          <w:sz w:val="26"/>
          <w:szCs w:val="26"/>
          <w:lang w:val="en-US"/>
        </w:rPr>
        <w:t>product</w:t>
      </w:r>
      <w:r>
        <w:rPr>
          <w:rFonts w:ascii="Times New Roman" w:eastAsia="Times New Roman" w:hAnsi="Times New Roman" w:cs="Times New Roman"/>
          <w:sz w:val="26"/>
          <w:szCs w:val="26"/>
          <w:lang w:val="en-US"/>
        </w:rPr>
        <w:t>.xml ……………………………………………………………….1</w:t>
      </w:r>
      <w:r w:rsidR="00AD183A">
        <w:rPr>
          <w:rFonts w:ascii="Times New Roman" w:eastAsia="Times New Roman" w:hAnsi="Times New Roman" w:cs="Times New Roman"/>
          <w:sz w:val="26"/>
          <w:szCs w:val="26"/>
          <w:lang w:val="en-US"/>
        </w:rPr>
        <w:t>3-&gt;17</w:t>
      </w:r>
    </w:p>
    <w:p w14:paraId="01ACEBED" w14:textId="28AF742D" w:rsidR="00FB29D1" w:rsidRDefault="00000000">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4.2 </w:t>
      </w:r>
      <w:r w:rsidR="005330D7">
        <w:rPr>
          <w:rFonts w:ascii="Times New Roman" w:eastAsia="Times New Roman" w:hAnsi="Times New Roman" w:cs="Times New Roman"/>
          <w:sz w:val="26"/>
          <w:szCs w:val="26"/>
          <w:lang w:val="en-US"/>
        </w:rPr>
        <w:t>order</w:t>
      </w:r>
      <w:r>
        <w:rPr>
          <w:rFonts w:ascii="Times New Roman" w:eastAsia="Times New Roman" w:hAnsi="Times New Roman" w:cs="Times New Roman"/>
          <w:sz w:val="26"/>
          <w:szCs w:val="26"/>
          <w:lang w:val="en-US"/>
        </w:rPr>
        <w:t>.xml…………………………………………………………………</w:t>
      </w:r>
      <w:r w:rsidR="00AD183A">
        <w:rPr>
          <w:rFonts w:ascii="Times New Roman" w:eastAsia="Times New Roman" w:hAnsi="Times New Roman" w:cs="Times New Roman"/>
          <w:sz w:val="26"/>
          <w:szCs w:val="26"/>
          <w:lang w:val="en-US"/>
        </w:rPr>
        <w:t>17,18,19</w:t>
      </w:r>
    </w:p>
    <w:p w14:paraId="129F8ACF" w14:textId="4B9C8B6F" w:rsidR="005330D7" w:rsidRDefault="00000000">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4.3 </w:t>
      </w:r>
      <w:r w:rsidR="005330D7">
        <w:rPr>
          <w:rFonts w:ascii="Times New Roman" w:eastAsia="Times New Roman" w:hAnsi="Times New Roman" w:cs="Times New Roman"/>
          <w:sz w:val="26"/>
          <w:szCs w:val="26"/>
          <w:lang w:val="en-US"/>
        </w:rPr>
        <w:t>employee</w:t>
      </w:r>
      <w:r>
        <w:rPr>
          <w:rFonts w:ascii="Times New Roman" w:eastAsia="Times New Roman" w:hAnsi="Times New Roman" w:cs="Times New Roman"/>
          <w:sz w:val="26"/>
          <w:szCs w:val="26"/>
          <w:lang w:val="en-US"/>
        </w:rPr>
        <w:t>.xml …………………………………………………………</w:t>
      </w:r>
      <w:r w:rsidR="00AD183A">
        <w:rPr>
          <w:rFonts w:ascii="Times New Roman" w:eastAsia="Times New Roman" w:hAnsi="Times New Roman" w:cs="Times New Roman"/>
          <w:sz w:val="26"/>
          <w:szCs w:val="26"/>
          <w:lang w:val="en-US"/>
        </w:rPr>
        <w:t>…19,20,21</w:t>
      </w:r>
    </w:p>
    <w:p w14:paraId="0D9CF08F" w14:textId="56DCA9C8" w:rsidR="005330D7" w:rsidRDefault="005330D7" w:rsidP="005330D7">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4.4 productsearch.xml ……………………………………………………</w:t>
      </w:r>
      <w:proofErr w:type="gramStart"/>
      <w:r w:rsidR="00AD183A">
        <w:rPr>
          <w:rFonts w:ascii="Times New Roman" w:eastAsia="Times New Roman" w:hAnsi="Times New Roman" w:cs="Times New Roman"/>
          <w:sz w:val="26"/>
          <w:szCs w:val="26"/>
          <w:lang w:val="en-US"/>
        </w:rPr>
        <w:t>...</w:t>
      </w:r>
      <w:r w:rsidR="00884197">
        <w:rPr>
          <w:rFonts w:ascii="Times New Roman" w:eastAsia="Times New Roman" w:hAnsi="Times New Roman" w:cs="Times New Roman"/>
          <w:sz w:val="26"/>
          <w:szCs w:val="26"/>
          <w:lang w:val="en-US"/>
        </w:rPr>
        <w:t>..</w:t>
      </w:r>
      <w:proofErr w:type="gramEnd"/>
      <w:r w:rsidR="00AD183A">
        <w:rPr>
          <w:rFonts w:ascii="Times New Roman" w:eastAsia="Times New Roman" w:hAnsi="Times New Roman" w:cs="Times New Roman"/>
          <w:sz w:val="26"/>
          <w:szCs w:val="26"/>
          <w:lang w:val="en-US"/>
        </w:rPr>
        <w:t>22,23,24</w:t>
      </w:r>
      <w:r>
        <w:rPr>
          <w:rFonts w:ascii="Times New Roman" w:eastAsia="Times New Roman" w:hAnsi="Times New Roman" w:cs="Times New Roman"/>
          <w:sz w:val="26"/>
          <w:szCs w:val="26"/>
          <w:lang w:val="en-US"/>
        </w:rPr>
        <w:t xml:space="preserve">   </w:t>
      </w:r>
    </w:p>
    <w:p w14:paraId="4BA3F24F" w14:textId="00781630" w:rsidR="005330D7" w:rsidRDefault="005330D7" w:rsidP="005330D7">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4.5 inventoryitem.xml …………………………………………………</w:t>
      </w:r>
      <w:r w:rsidR="00AD183A">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00AD183A">
        <w:rPr>
          <w:rFonts w:ascii="Times New Roman" w:eastAsia="Times New Roman" w:hAnsi="Times New Roman" w:cs="Times New Roman"/>
          <w:sz w:val="26"/>
          <w:szCs w:val="26"/>
          <w:lang w:val="en-US"/>
        </w:rPr>
        <w:t>24,25,26</w:t>
      </w:r>
      <w:r>
        <w:rPr>
          <w:rFonts w:ascii="Times New Roman" w:eastAsia="Times New Roman" w:hAnsi="Times New Roman" w:cs="Times New Roman"/>
          <w:sz w:val="26"/>
          <w:szCs w:val="26"/>
          <w:lang w:val="en-US"/>
        </w:rPr>
        <w:t xml:space="preserve">   </w:t>
      </w:r>
    </w:p>
    <w:p w14:paraId="0F6FB5F3" w14:textId="77777777" w:rsidR="005330D7" w:rsidRDefault="005330D7" w:rsidP="005330D7">
      <w:pPr>
        <w:spacing w:before="62" w:line="312" w:lineRule="auto"/>
        <w:ind w:firstLineChars="50" w:firstLine="130"/>
        <w:rPr>
          <w:rFonts w:ascii="Times New Roman" w:eastAsia="Times New Roman" w:hAnsi="Times New Roman" w:cs="Times New Roman"/>
          <w:sz w:val="26"/>
          <w:szCs w:val="26"/>
          <w:lang w:val="en-US"/>
        </w:rPr>
      </w:pPr>
    </w:p>
    <w:p w14:paraId="61E396DF" w14:textId="44F1FDB9" w:rsidR="00FB29D1" w:rsidRDefault="00000000">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
    <w:p w14:paraId="731FD68E" w14:textId="237A2DDD" w:rsidR="00FB29D1"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V. Thiết kế giao diện ...................................................................................</w:t>
      </w:r>
      <w:r w:rsidR="0032085C">
        <w:rPr>
          <w:rFonts w:ascii="Times New Roman" w:eastAsia="Times New Roman" w:hAnsi="Times New Roman" w:cs="Times New Roman"/>
          <w:sz w:val="26"/>
          <w:szCs w:val="26"/>
          <w:lang w:val="en-US"/>
        </w:rPr>
        <w:t>2</w:t>
      </w:r>
      <w:r>
        <w:rPr>
          <w:rFonts w:ascii="Times New Roman" w:eastAsia="Times New Roman" w:hAnsi="Times New Roman" w:cs="Times New Roman"/>
          <w:sz w:val="26"/>
          <w:szCs w:val="26"/>
          <w:lang w:val="en-US"/>
        </w:rPr>
        <w:t>7</w:t>
      </w:r>
      <w:r w:rsidR="0032085C">
        <w:rPr>
          <w:rFonts w:ascii="Times New Roman" w:eastAsia="Times New Roman" w:hAnsi="Times New Roman" w:cs="Times New Roman"/>
          <w:sz w:val="26"/>
          <w:szCs w:val="26"/>
          <w:lang w:val="en-US"/>
        </w:rPr>
        <w:t>,28,29,30</w:t>
      </w:r>
    </w:p>
    <w:p w14:paraId="27770BDC" w14:textId="3A1BC644" w:rsidR="00FB29D1"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VI</w:t>
      </w:r>
      <w:r>
        <w:rPr>
          <w:rFonts w:ascii="Times New Roman" w:eastAsia="Times New Roman" w:hAnsi="Times New Roman" w:cs="Times New Roman"/>
          <w:sz w:val="26"/>
          <w:szCs w:val="26"/>
          <w:lang w:val="en-US"/>
        </w:rPr>
        <w:t xml:space="preserve">. Hướng dẫn cài đặt và sử dụng …………………………………………………  </w:t>
      </w:r>
      <w:r w:rsidR="0032085C">
        <w:rPr>
          <w:rFonts w:ascii="Times New Roman" w:eastAsia="Times New Roman" w:hAnsi="Times New Roman" w:cs="Times New Roman"/>
          <w:sz w:val="26"/>
          <w:szCs w:val="26"/>
          <w:lang w:val="en-US"/>
        </w:rPr>
        <w:t>31</w:t>
      </w:r>
    </w:p>
    <w:p w14:paraId="1D0EBD95" w14:textId="39940298" w:rsidR="00FB29D1"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6.1 Yêu cầu hệ thống ……………………………………………………………….</w:t>
      </w:r>
      <w:r w:rsidR="0032085C">
        <w:rPr>
          <w:rFonts w:ascii="Times New Roman" w:eastAsia="Times New Roman" w:hAnsi="Times New Roman" w:cs="Times New Roman"/>
          <w:sz w:val="26"/>
          <w:szCs w:val="26"/>
          <w:lang w:val="en-US"/>
        </w:rPr>
        <w:t>31</w:t>
      </w:r>
    </w:p>
    <w:p w14:paraId="598BBB9E" w14:textId="5A41C1DC" w:rsidR="00FB29D1" w:rsidRDefault="00000000">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6.2 Tải mã nguồn ………………………………………………………………</w:t>
      </w:r>
      <w:proofErr w:type="gramStart"/>
      <w:r>
        <w:rPr>
          <w:rFonts w:ascii="Times New Roman" w:eastAsia="Times New Roman" w:hAnsi="Times New Roman" w:cs="Times New Roman"/>
          <w:sz w:val="26"/>
          <w:szCs w:val="26"/>
          <w:lang w:val="en-US"/>
        </w:rPr>
        <w:t>…..</w:t>
      </w:r>
      <w:proofErr w:type="gramEnd"/>
      <w:r w:rsidR="0032085C">
        <w:rPr>
          <w:rFonts w:ascii="Times New Roman" w:eastAsia="Times New Roman" w:hAnsi="Times New Roman" w:cs="Times New Roman"/>
          <w:sz w:val="26"/>
          <w:szCs w:val="26"/>
          <w:lang w:val="en-US"/>
        </w:rPr>
        <w:t>31</w:t>
      </w:r>
    </w:p>
    <w:p w14:paraId="60A988F8" w14:textId="427CA9FB" w:rsidR="00FB29D1" w:rsidRDefault="00000000">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6.3 Hướng dẫn sử dụng ……………………………………………………………</w:t>
      </w:r>
      <w:r w:rsidR="0032085C">
        <w:rPr>
          <w:rFonts w:ascii="Times New Roman" w:eastAsia="Times New Roman" w:hAnsi="Times New Roman" w:cs="Times New Roman"/>
          <w:sz w:val="26"/>
          <w:szCs w:val="26"/>
          <w:lang w:val="en-US"/>
        </w:rPr>
        <w:t>31</w:t>
      </w:r>
    </w:p>
    <w:p w14:paraId="3B410662" w14:textId="1E846098" w:rsidR="00FC1429" w:rsidRDefault="00FC1429">
      <w:pPr>
        <w:spacing w:before="62" w:line="312" w:lineRule="auto"/>
        <w:ind w:firstLineChars="50" w:firstLine="13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6.4 Thao tác với các chứng năng………………………</w:t>
      </w:r>
      <w:r w:rsidR="0032085C">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0032085C">
        <w:rPr>
          <w:rFonts w:ascii="Times New Roman" w:eastAsia="Times New Roman" w:hAnsi="Times New Roman" w:cs="Times New Roman"/>
          <w:sz w:val="26"/>
          <w:szCs w:val="26"/>
          <w:lang w:val="en-US"/>
        </w:rPr>
        <w:t>31,32,33,34,35,36,37,38</w:t>
      </w:r>
    </w:p>
    <w:p w14:paraId="62F87380" w14:textId="600CEFC6" w:rsidR="00FB29D1" w:rsidRPr="0009506F" w:rsidRDefault="00000000">
      <w:pPr>
        <w:spacing w:before="62" w:line="312"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VII.Kết</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luận............................................................................................................</w:t>
      </w:r>
      <w:r w:rsidR="0009506F">
        <w:rPr>
          <w:rFonts w:ascii="Times New Roman" w:eastAsia="Times New Roman" w:hAnsi="Times New Roman" w:cs="Times New Roman"/>
          <w:sz w:val="26"/>
          <w:szCs w:val="26"/>
          <w:lang w:val="en-US"/>
        </w:rPr>
        <w:t>.38,39</w:t>
      </w:r>
    </w:p>
    <w:p w14:paraId="7073D46E" w14:textId="77777777" w:rsidR="00FB29D1" w:rsidRDefault="00FB29D1">
      <w:pPr>
        <w:spacing w:before="62" w:line="312" w:lineRule="auto"/>
        <w:jc w:val="center"/>
        <w:rPr>
          <w:rFonts w:ascii="Times New Roman" w:eastAsia="Times New Roman" w:hAnsi="Times New Roman" w:cs="Times New Roman"/>
          <w:sz w:val="36"/>
          <w:szCs w:val="36"/>
        </w:rPr>
      </w:pPr>
    </w:p>
    <w:p w14:paraId="26A9857C" w14:textId="77777777" w:rsidR="00FB29D1" w:rsidRDefault="00FB29D1">
      <w:pPr>
        <w:spacing w:before="62" w:line="312" w:lineRule="auto"/>
        <w:jc w:val="center"/>
        <w:rPr>
          <w:rFonts w:ascii="Times New Roman" w:eastAsia="Times New Roman" w:hAnsi="Times New Roman" w:cs="Times New Roman"/>
          <w:sz w:val="36"/>
          <w:szCs w:val="36"/>
        </w:rPr>
      </w:pPr>
    </w:p>
    <w:p w14:paraId="5072B3E6" w14:textId="77777777" w:rsidR="00FB29D1" w:rsidRDefault="00FB29D1">
      <w:pPr>
        <w:spacing w:before="62" w:line="312" w:lineRule="auto"/>
        <w:jc w:val="center"/>
        <w:rPr>
          <w:rFonts w:ascii="Times New Roman" w:eastAsia="Times New Roman" w:hAnsi="Times New Roman" w:cs="Times New Roman"/>
          <w:sz w:val="36"/>
          <w:szCs w:val="36"/>
        </w:rPr>
      </w:pPr>
    </w:p>
    <w:p w14:paraId="5B6C4DD4" w14:textId="77777777" w:rsidR="00FB29D1" w:rsidRDefault="00FB29D1">
      <w:pPr>
        <w:spacing w:before="62" w:line="312" w:lineRule="auto"/>
        <w:jc w:val="center"/>
        <w:rPr>
          <w:rFonts w:ascii="Times New Roman" w:eastAsia="Times New Roman" w:hAnsi="Times New Roman" w:cs="Times New Roman"/>
          <w:sz w:val="36"/>
          <w:szCs w:val="36"/>
        </w:rPr>
      </w:pPr>
    </w:p>
    <w:p w14:paraId="64F29E99" w14:textId="77777777" w:rsidR="00FB29D1" w:rsidRDefault="00FB29D1">
      <w:pPr>
        <w:spacing w:before="62" w:line="312" w:lineRule="auto"/>
        <w:jc w:val="center"/>
        <w:rPr>
          <w:rFonts w:ascii="Times New Roman" w:eastAsia="Times New Roman" w:hAnsi="Times New Roman" w:cs="Times New Roman"/>
          <w:sz w:val="36"/>
          <w:szCs w:val="36"/>
        </w:rPr>
      </w:pPr>
    </w:p>
    <w:p w14:paraId="4ABB3297" w14:textId="77777777" w:rsidR="00FB29D1" w:rsidRDefault="00FB29D1">
      <w:pPr>
        <w:spacing w:before="62" w:line="312" w:lineRule="auto"/>
        <w:jc w:val="center"/>
        <w:rPr>
          <w:rFonts w:ascii="Times New Roman" w:eastAsia="Times New Roman" w:hAnsi="Times New Roman" w:cs="Times New Roman"/>
          <w:sz w:val="36"/>
          <w:szCs w:val="36"/>
        </w:rPr>
      </w:pPr>
    </w:p>
    <w:p w14:paraId="0A90B0FC" w14:textId="77777777" w:rsidR="00FB29D1" w:rsidRDefault="00FB29D1">
      <w:pPr>
        <w:spacing w:before="62" w:line="312" w:lineRule="auto"/>
        <w:jc w:val="center"/>
        <w:rPr>
          <w:rFonts w:ascii="Times New Roman" w:eastAsia="Times New Roman" w:hAnsi="Times New Roman" w:cs="Times New Roman"/>
          <w:sz w:val="36"/>
          <w:szCs w:val="36"/>
        </w:rPr>
      </w:pPr>
    </w:p>
    <w:p w14:paraId="6BE27D20" w14:textId="77777777" w:rsidR="00FB29D1" w:rsidRDefault="00FB29D1">
      <w:pPr>
        <w:spacing w:before="62" w:line="312" w:lineRule="auto"/>
        <w:jc w:val="center"/>
        <w:rPr>
          <w:rFonts w:ascii="Times New Roman" w:eastAsia="Times New Roman" w:hAnsi="Times New Roman" w:cs="Times New Roman"/>
          <w:sz w:val="36"/>
          <w:szCs w:val="36"/>
        </w:rPr>
      </w:pPr>
    </w:p>
    <w:p w14:paraId="6AE71CB3" w14:textId="77777777" w:rsidR="00FB29D1" w:rsidRDefault="00FB29D1">
      <w:pPr>
        <w:spacing w:before="62" w:line="312" w:lineRule="auto"/>
        <w:jc w:val="center"/>
        <w:rPr>
          <w:rFonts w:ascii="Times New Roman" w:eastAsia="Times New Roman" w:hAnsi="Times New Roman" w:cs="Times New Roman"/>
          <w:sz w:val="36"/>
          <w:szCs w:val="36"/>
        </w:rPr>
      </w:pPr>
    </w:p>
    <w:p w14:paraId="3F44E468" w14:textId="77777777" w:rsidR="00FB29D1" w:rsidRDefault="00FB29D1">
      <w:pPr>
        <w:spacing w:before="62" w:line="312" w:lineRule="auto"/>
        <w:jc w:val="center"/>
        <w:rPr>
          <w:rFonts w:ascii="Times New Roman" w:eastAsia="Times New Roman" w:hAnsi="Times New Roman" w:cs="Times New Roman"/>
          <w:b/>
          <w:sz w:val="32"/>
          <w:szCs w:val="32"/>
        </w:rPr>
      </w:pPr>
    </w:p>
    <w:p w14:paraId="50FB3A7A" w14:textId="77777777" w:rsidR="00FB29D1" w:rsidRDefault="00000000">
      <w:pPr>
        <w:numPr>
          <w:ilvl w:val="0"/>
          <w:numId w:val="1"/>
        </w:numPr>
        <w:spacing w:before="62"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Giới Thiệu</w:t>
      </w:r>
    </w:p>
    <w:p w14:paraId="50FF4C36" w14:textId="77777777" w:rsidR="00FB29D1" w:rsidRDefault="00FB29D1">
      <w:pPr>
        <w:spacing w:before="62" w:line="312" w:lineRule="auto"/>
        <w:rPr>
          <w:rFonts w:ascii="Times New Roman" w:eastAsia="Times New Roman" w:hAnsi="Times New Roman" w:cs="Times New Roman"/>
          <w:sz w:val="28"/>
          <w:szCs w:val="28"/>
        </w:rPr>
      </w:pPr>
    </w:p>
    <w:p w14:paraId="6D1B910D" w14:textId="77777777"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 Mục tiêu</w:t>
      </w:r>
    </w:p>
    <w:p w14:paraId="720B3A88" w14:textId="77777777" w:rsidR="00A725EA" w:rsidRPr="00A725EA" w:rsidRDefault="00A725EA" w:rsidP="00A725EA">
      <w:p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sz w:val="26"/>
          <w:szCs w:val="26"/>
          <w:lang w:val="en-US"/>
        </w:rPr>
        <w:t xml:space="preserve">Dự án </w:t>
      </w:r>
      <w:r w:rsidRPr="00A725EA">
        <w:rPr>
          <w:rFonts w:ascii="Times New Roman" w:eastAsia="Times New Roman" w:hAnsi="Times New Roman" w:cs="Times New Roman"/>
          <w:b/>
          <w:bCs/>
          <w:sz w:val="26"/>
          <w:szCs w:val="26"/>
          <w:lang w:val="en-US"/>
        </w:rPr>
        <w:t>"Quản Lý Quán Café"</w:t>
      </w:r>
      <w:r w:rsidRPr="00A725EA">
        <w:rPr>
          <w:rFonts w:ascii="Times New Roman" w:eastAsia="Times New Roman" w:hAnsi="Times New Roman" w:cs="Times New Roman"/>
          <w:sz w:val="26"/>
          <w:szCs w:val="26"/>
          <w:lang w:val="en-US"/>
        </w:rPr>
        <w:t xml:space="preserve"> được thiết kế nhằm cung cấp một hệ thống quản lý toàn diện cho các chủ kinh doanh quán café, giúp nâng cao hiệu quả trong quá trình vận hành và phục vụ khách hàng. Mục tiêu chính của ứng dụng bao gồm:</w:t>
      </w:r>
    </w:p>
    <w:p w14:paraId="33D15E68" w14:textId="77777777" w:rsidR="00A725EA" w:rsidRPr="00A725EA" w:rsidRDefault="00A725EA" w:rsidP="00A725EA">
      <w:pPr>
        <w:spacing w:before="62" w:line="312" w:lineRule="auto"/>
        <w:rPr>
          <w:rFonts w:ascii="Times New Roman" w:eastAsia="Times New Roman" w:hAnsi="Times New Roman" w:cs="Times New Roman"/>
          <w:b/>
          <w:bCs/>
          <w:sz w:val="26"/>
          <w:szCs w:val="26"/>
          <w:lang w:val="en-US"/>
        </w:rPr>
      </w:pPr>
      <w:r w:rsidRPr="00A725EA">
        <w:rPr>
          <w:rFonts w:ascii="Times New Roman" w:eastAsia="Times New Roman" w:hAnsi="Times New Roman" w:cs="Times New Roman"/>
          <w:b/>
          <w:bCs/>
          <w:sz w:val="26"/>
          <w:szCs w:val="26"/>
          <w:lang w:val="en-US"/>
        </w:rPr>
        <w:t>1.1 Quản lý Menu và Đặt Món:</w:t>
      </w:r>
    </w:p>
    <w:p w14:paraId="021F7DF2" w14:textId="77777777" w:rsidR="00A725EA" w:rsidRPr="00A725EA" w:rsidRDefault="00A725EA" w:rsidP="00A725EA">
      <w:pPr>
        <w:numPr>
          <w:ilvl w:val="0"/>
          <w:numId w:val="15"/>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Hiển thị menu</w:t>
      </w:r>
      <w:r w:rsidRPr="00A725EA">
        <w:rPr>
          <w:rFonts w:ascii="Times New Roman" w:eastAsia="Times New Roman" w:hAnsi="Times New Roman" w:cs="Times New Roman"/>
          <w:sz w:val="26"/>
          <w:szCs w:val="26"/>
          <w:lang w:val="en-US"/>
        </w:rPr>
        <w:t>: Nhân viên có thể dễ dàng truy cập và hiển thị danh sách món ăn và đồ uống cho khách hàng lựa chọn.</w:t>
      </w:r>
    </w:p>
    <w:p w14:paraId="0D2F6F4E" w14:textId="77777777" w:rsidR="00A725EA" w:rsidRPr="00A725EA" w:rsidRDefault="00A725EA" w:rsidP="00A725EA">
      <w:pPr>
        <w:numPr>
          <w:ilvl w:val="0"/>
          <w:numId w:val="15"/>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Nhập thông tin đơn hàng</w:t>
      </w:r>
      <w:r w:rsidRPr="00A725EA">
        <w:rPr>
          <w:rFonts w:ascii="Times New Roman" w:eastAsia="Times New Roman" w:hAnsi="Times New Roman" w:cs="Times New Roman"/>
          <w:sz w:val="26"/>
          <w:szCs w:val="26"/>
          <w:lang w:val="en-US"/>
        </w:rPr>
        <w:t>: Sau khi khách hàng chọn món, nhân viên sẽ nhập mã đơn hàng, tên khách hàng, và các sản phẩm được chọn (có thể nhập nhiều món cùng lúc).</w:t>
      </w:r>
    </w:p>
    <w:p w14:paraId="6FCDB444" w14:textId="77777777" w:rsidR="00A725EA" w:rsidRPr="00A725EA" w:rsidRDefault="00A725EA" w:rsidP="00A725EA">
      <w:pPr>
        <w:numPr>
          <w:ilvl w:val="0"/>
          <w:numId w:val="15"/>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Tự động tính toán giá</w:t>
      </w:r>
      <w:r w:rsidRPr="00A725EA">
        <w:rPr>
          <w:rFonts w:ascii="Times New Roman" w:eastAsia="Times New Roman" w:hAnsi="Times New Roman" w:cs="Times New Roman"/>
          <w:sz w:val="26"/>
          <w:szCs w:val="26"/>
          <w:lang w:val="en-US"/>
        </w:rPr>
        <w:t>: Ứng dụng sẽ tự động tính toán tổng tiền dựa trên giá sản phẩm, giúp giảm thiểu sai sót khi thanh toán.</w:t>
      </w:r>
    </w:p>
    <w:p w14:paraId="418976A0" w14:textId="77777777" w:rsidR="00A725EA" w:rsidRPr="00A725EA" w:rsidRDefault="00A725EA" w:rsidP="00A725EA">
      <w:pPr>
        <w:spacing w:before="62" w:line="312" w:lineRule="auto"/>
        <w:rPr>
          <w:rFonts w:ascii="Times New Roman" w:eastAsia="Times New Roman" w:hAnsi="Times New Roman" w:cs="Times New Roman"/>
          <w:b/>
          <w:bCs/>
          <w:sz w:val="26"/>
          <w:szCs w:val="26"/>
          <w:lang w:val="en-US"/>
        </w:rPr>
      </w:pPr>
      <w:r w:rsidRPr="00A725EA">
        <w:rPr>
          <w:rFonts w:ascii="Times New Roman" w:eastAsia="Times New Roman" w:hAnsi="Times New Roman" w:cs="Times New Roman"/>
          <w:b/>
          <w:bCs/>
          <w:sz w:val="26"/>
          <w:szCs w:val="26"/>
          <w:lang w:val="en-US"/>
        </w:rPr>
        <w:t>1.2 Quản lý Đơn Hàng:</w:t>
      </w:r>
    </w:p>
    <w:p w14:paraId="5198B243" w14:textId="77777777" w:rsidR="00A725EA" w:rsidRPr="00A725EA" w:rsidRDefault="00A725EA" w:rsidP="00A725EA">
      <w:pPr>
        <w:numPr>
          <w:ilvl w:val="0"/>
          <w:numId w:val="16"/>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lastRenderedPageBreak/>
        <w:t>Nhập và lưu trữ đơn hàng</w:t>
      </w:r>
      <w:r w:rsidRPr="00A725EA">
        <w:rPr>
          <w:rFonts w:ascii="Times New Roman" w:eastAsia="Times New Roman" w:hAnsi="Times New Roman" w:cs="Times New Roman"/>
          <w:sz w:val="26"/>
          <w:szCs w:val="26"/>
          <w:lang w:val="en-US"/>
        </w:rPr>
        <w:t>: Hỗ trợ nhập đơn hàng, lưu trữ thông tin đơn hàng theo thời gian thực.</w:t>
      </w:r>
    </w:p>
    <w:p w14:paraId="69FBA1E2" w14:textId="77777777" w:rsidR="00A725EA" w:rsidRPr="00A725EA" w:rsidRDefault="00A725EA" w:rsidP="00A725EA">
      <w:pPr>
        <w:numPr>
          <w:ilvl w:val="0"/>
          <w:numId w:val="16"/>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Cập nhật trạng thái đơn hàng</w:t>
      </w:r>
      <w:r w:rsidRPr="00A725EA">
        <w:rPr>
          <w:rFonts w:ascii="Times New Roman" w:eastAsia="Times New Roman" w:hAnsi="Times New Roman" w:cs="Times New Roman"/>
          <w:sz w:val="26"/>
          <w:szCs w:val="26"/>
          <w:lang w:val="en-US"/>
        </w:rPr>
        <w:t>: Cho phép nhân viên cập nhật trạng thái từ "Đang chờ" sang "Hoàn thành" sau khi khách nhận được món.</w:t>
      </w:r>
    </w:p>
    <w:p w14:paraId="757E4A5E" w14:textId="77777777" w:rsidR="00A725EA" w:rsidRPr="00A725EA" w:rsidRDefault="00A725EA" w:rsidP="00A725EA">
      <w:pPr>
        <w:numPr>
          <w:ilvl w:val="0"/>
          <w:numId w:val="16"/>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Thống kê doanh thu</w:t>
      </w:r>
      <w:r w:rsidRPr="00A725EA">
        <w:rPr>
          <w:rFonts w:ascii="Times New Roman" w:eastAsia="Times New Roman" w:hAnsi="Times New Roman" w:cs="Times New Roman"/>
          <w:sz w:val="26"/>
          <w:szCs w:val="26"/>
          <w:lang w:val="en-US"/>
        </w:rPr>
        <w:t>: Tính năng thống kê giúp kiểm tra và đối chiếu doanh thu vào cuối ngày.</w:t>
      </w:r>
    </w:p>
    <w:p w14:paraId="08F7EE3D" w14:textId="77777777" w:rsidR="00A725EA" w:rsidRPr="00A725EA" w:rsidRDefault="00A725EA" w:rsidP="00A725EA">
      <w:pPr>
        <w:spacing w:before="62" w:line="312" w:lineRule="auto"/>
        <w:rPr>
          <w:rFonts w:ascii="Times New Roman" w:eastAsia="Times New Roman" w:hAnsi="Times New Roman" w:cs="Times New Roman"/>
          <w:b/>
          <w:bCs/>
          <w:sz w:val="26"/>
          <w:szCs w:val="26"/>
          <w:lang w:val="en-US"/>
        </w:rPr>
      </w:pPr>
      <w:r w:rsidRPr="00A725EA">
        <w:rPr>
          <w:rFonts w:ascii="Times New Roman" w:eastAsia="Times New Roman" w:hAnsi="Times New Roman" w:cs="Times New Roman"/>
          <w:b/>
          <w:bCs/>
          <w:sz w:val="26"/>
          <w:szCs w:val="26"/>
          <w:lang w:val="en-US"/>
        </w:rPr>
        <w:t>1.3 Chức năng Tìm Kiếm Sản Phẩm:</w:t>
      </w:r>
    </w:p>
    <w:p w14:paraId="2A7B57D4" w14:textId="77777777" w:rsidR="00A725EA" w:rsidRPr="00A725EA" w:rsidRDefault="00A725EA" w:rsidP="00A725EA">
      <w:pPr>
        <w:numPr>
          <w:ilvl w:val="0"/>
          <w:numId w:val="17"/>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Tìm kiếm theo tên hoặc ID</w:t>
      </w:r>
      <w:r w:rsidRPr="00A725EA">
        <w:rPr>
          <w:rFonts w:ascii="Times New Roman" w:eastAsia="Times New Roman" w:hAnsi="Times New Roman" w:cs="Times New Roman"/>
          <w:sz w:val="26"/>
          <w:szCs w:val="26"/>
          <w:lang w:val="en-US"/>
        </w:rPr>
        <w:t>: Cung cấp công cụ tìm kiếm sản phẩm theo tên hoặc ID, hiển thị thông tin chi tiết về giá cả và ID, giúp nhân viên dễ dàng tra cứu.</w:t>
      </w:r>
    </w:p>
    <w:p w14:paraId="58E5264C" w14:textId="77777777" w:rsidR="00A725EA" w:rsidRPr="00A725EA" w:rsidRDefault="00A725EA" w:rsidP="00A725EA">
      <w:pPr>
        <w:spacing w:before="62" w:line="312" w:lineRule="auto"/>
        <w:rPr>
          <w:rFonts w:ascii="Times New Roman" w:eastAsia="Times New Roman" w:hAnsi="Times New Roman" w:cs="Times New Roman"/>
          <w:b/>
          <w:bCs/>
          <w:sz w:val="26"/>
          <w:szCs w:val="26"/>
          <w:lang w:val="en-US"/>
        </w:rPr>
      </w:pPr>
      <w:r w:rsidRPr="00A725EA">
        <w:rPr>
          <w:rFonts w:ascii="Times New Roman" w:eastAsia="Times New Roman" w:hAnsi="Times New Roman" w:cs="Times New Roman"/>
          <w:b/>
          <w:bCs/>
          <w:sz w:val="26"/>
          <w:szCs w:val="26"/>
          <w:lang w:val="en-US"/>
        </w:rPr>
        <w:t>1.4 Quản lý Nhân Viên:</w:t>
      </w:r>
    </w:p>
    <w:p w14:paraId="69FB19FB" w14:textId="77777777" w:rsidR="00A725EA" w:rsidRPr="00A725EA" w:rsidRDefault="00A725EA" w:rsidP="00A725EA">
      <w:pPr>
        <w:numPr>
          <w:ilvl w:val="0"/>
          <w:numId w:val="18"/>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Quản lý thông tin nhân viên</w:t>
      </w:r>
      <w:r w:rsidRPr="00A725EA">
        <w:rPr>
          <w:rFonts w:ascii="Times New Roman" w:eastAsia="Times New Roman" w:hAnsi="Times New Roman" w:cs="Times New Roman"/>
          <w:sz w:val="26"/>
          <w:szCs w:val="26"/>
          <w:lang w:val="en-US"/>
        </w:rPr>
        <w:t>: Hỗ trợ thêm mới, cập nhật và xóa thông tin nhân viên (bao gồm tên, mã nhân viên, chức vụ và lương).</w:t>
      </w:r>
    </w:p>
    <w:p w14:paraId="6120B35C" w14:textId="77777777" w:rsidR="00A725EA" w:rsidRPr="00A725EA" w:rsidRDefault="00A725EA" w:rsidP="00A725EA">
      <w:pPr>
        <w:numPr>
          <w:ilvl w:val="0"/>
          <w:numId w:val="18"/>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Hiển thị danh sách và cập nhật</w:t>
      </w:r>
      <w:r w:rsidRPr="00A725EA">
        <w:rPr>
          <w:rFonts w:ascii="Times New Roman" w:eastAsia="Times New Roman" w:hAnsi="Times New Roman" w:cs="Times New Roman"/>
          <w:sz w:val="26"/>
          <w:szCs w:val="26"/>
          <w:lang w:val="en-US"/>
        </w:rPr>
        <w:t>: Cho phép hiển thị danh sách nhân viên, cập nhật thông tin khi cần thiết.</w:t>
      </w:r>
    </w:p>
    <w:p w14:paraId="3E8DAFF5" w14:textId="77777777" w:rsidR="00A725EA" w:rsidRPr="00A725EA" w:rsidRDefault="00A725EA" w:rsidP="00A725EA">
      <w:pPr>
        <w:spacing w:before="62" w:line="312" w:lineRule="auto"/>
        <w:rPr>
          <w:rFonts w:ascii="Times New Roman" w:eastAsia="Times New Roman" w:hAnsi="Times New Roman" w:cs="Times New Roman"/>
          <w:b/>
          <w:bCs/>
          <w:sz w:val="26"/>
          <w:szCs w:val="26"/>
          <w:lang w:val="en-US"/>
        </w:rPr>
      </w:pPr>
      <w:r w:rsidRPr="00A725EA">
        <w:rPr>
          <w:rFonts w:ascii="Times New Roman" w:eastAsia="Times New Roman" w:hAnsi="Times New Roman" w:cs="Times New Roman"/>
          <w:b/>
          <w:bCs/>
          <w:sz w:val="26"/>
          <w:szCs w:val="26"/>
          <w:lang w:val="en-US"/>
        </w:rPr>
        <w:t>1.5 Quản lý Kho Hàng:</w:t>
      </w:r>
    </w:p>
    <w:p w14:paraId="5CA4142E" w14:textId="77777777" w:rsidR="00A725EA" w:rsidRPr="00A725EA" w:rsidRDefault="00A725EA" w:rsidP="00A725EA">
      <w:pPr>
        <w:numPr>
          <w:ilvl w:val="0"/>
          <w:numId w:val="19"/>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Nhập thông tin hàng hóa</w:t>
      </w:r>
      <w:r w:rsidRPr="00A725EA">
        <w:rPr>
          <w:rFonts w:ascii="Times New Roman" w:eastAsia="Times New Roman" w:hAnsi="Times New Roman" w:cs="Times New Roman"/>
          <w:sz w:val="26"/>
          <w:szCs w:val="26"/>
          <w:lang w:val="en-US"/>
        </w:rPr>
        <w:t>: Hỗ trợ nhập thông tin hàng hóa như tên, số lượng và giá thành.</w:t>
      </w:r>
    </w:p>
    <w:p w14:paraId="1DA7222C" w14:textId="77777777" w:rsidR="00A725EA" w:rsidRPr="00A725EA" w:rsidRDefault="00A725EA" w:rsidP="00A725EA">
      <w:pPr>
        <w:numPr>
          <w:ilvl w:val="0"/>
          <w:numId w:val="19"/>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Quản lý và cập nhật kho hàng</w:t>
      </w:r>
      <w:r w:rsidRPr="00A725EA">
        <w:rPr>
          <w:rFonts w:ascii="Times New Roman" w:eastAsia="Times New Roman" w:hAnsi="Times New Roman" w:cs="Times New Roman"/>
          <w:sz w:val="26"/>
          <w:szCs w:val="26"/>
          <w:lang w:val="en-US"/>
        </w:rPr>
        <w:t>: Hiển thị danh sách hàng hóa, cho phép nhân viên sửa đổi hoặc cập nhật thông tin tồn kho.</w:t>
      </w:r>
    </w:p>
    <w:p w14:paraId="2FD6B652" w14:textId="77777777" w:rsidR="00A725EA" w:rsidRPr="00A725EA" w:rsidRDefault="00A725EA" w:rsidP="00A725EA">
      <w:pPr>
        <w:spacing w:before="62" w:line="312" w:lineRule="auto"/>
        <w:rPr>
          <w:rFonts w:ascii="Times New Roman" w:eastAsia="Times New Roman" w:hAnsi="Times New Roman" w:cs="Times New Roman"/>
          <w:b/>
          <w:bCs/>
          <w:sz w:val="26"/>
          <w:szCs w:val="26"/>
          <w:lang w:val="en-US"/>
        </w:rPr>
      </w:pPr>
      <w:r w:rsidRPr="00A725EA">
        <w:rPr>
          <w:rFonts w:ascii="Times New Roman" w:eastAsia="Times New Roman" w:hAnsi="Times New Roman" w:cs="Times New Roman"/>
          <w:b/>
          <w:bCs/>
          <w:sz w:val="26"/>
          <w:szCs w:val="26"/>
          <w:lang w:val="en-US"/>
        </w:rPr>
        <w:t>1.6 Giao diện Người Dùng Trực Quan:</w:t>
      </w:r>
    </w:p>
    <w:p w14:paraId="5B1D3470" w14:textId="77777777" w:rsidR="00A725EA" w:rsidRPr="00A725EA" w:rsidRDefault="00A725EA" w:rsidP="00A725EA">
      <w:pPr>
        <w:numPr>
          <w:ilvl w:val="0"/>
          <w:numId w:val="20"/>
        </w:numPr>
        <w:spacing w:before="62" w:line="312" w:lineRule="auto"/>
        <w:rPr>
          <w:rFonts w:ascii="Times New Roman" w:eastAsia="Times New Roman" w:hAnsi="Times New Roman" w:cs="Times New Roman"/>
          <w:sz w:val="26"/>
          <w:szCs w:val="26"/>
          <w:lang w:val="en-US"/>
        </w:rPr>
      </w:pPr>
      <w:r w:rsidRPr="00A725EA">
        <w:rPr>
          <w:rFonts w:ascii="Times New Roman" w:eastAsia="Times New Roman" w:hAnsi="Times New Roman" w:cs="Times New Roman"/>
          <w:b/>
          <w:bCs/>
          <w:sz w:val="26"/>
          <w:szCs w:val="26"/>
          <w:lang w:val="en-US"/>
        </w:rPr>
        <w:t>Thiết kế giao diện thân thiện</w:t>
      </w:r>
      <w:r w:rsidRPr="00A725EA">
        <w:rPr>
          <w:rFonts w:ascii="Times New Roman" w:eastAsia="Times New Roman" w:hAnsi="Times New Roman" w:cs="Times New Roman"/>
          <w:sz w:val="26"/>
          <w:szCs w:val="26"/>
          <w:lang w:val="en-US"/>
        </w:rPr>
        <w:t>: Giao diện dễ sử dụng, tích hợp các nút chức năng "Thêm", "Cập nhật", và "Quay lại", giúp người dùng dễ dàng thao tác và chuyển đổi giữa các chức năng mà không cần khởi động lại ứng dụng.</w:t>
      </w:r>
    </w:p>
    <w:p w14:paraId="55988CF8" w14:textId="5CA4EBE1" w:rsidR="00FB29D1" w:rsidRDefault="00FB29D1">
      <w:pPr>
        <w:spacing w:before="62" w:line="312" w:lineRule="auto"/>
        <w:rPr>
          <w:rFonts w:ascii="Times New Roman" w:eastAsia="Times New Roman" w:hAnsi="Times New Roman" w:cs="Times New Roman"/>
          <w:sz w:val="26"/>
          <w:szCs w:val="26"/>
        </w:rPr>
      </w:pPr>
    </w:p>
    <w:p w14:paraId="5864D9A3" w14:textId="77777777"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 Phạm vi</w:t>
      </w:r>
    </w:p>
    <w:p w14:paraId="7C97E383" w14:textId="77777777" w:rsidR="00A725EA" w:rsidRPr="00A725EA" w:rsidRDefault="00A725EA" w:rsidP="00A725EA">
      <w:p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sz w:val="28"/>
          <w:szCs w:val="28"/>
          <w:lang w:val="en-US"/>
        </w:rPr>
        <w:t>Phần mềm bao gồm các chức năng chính như sau:</w:t>
      </w:r>
    </w:p>
    <w:p w14:paraId="6A000D67" w14:textId="77777777" w:rsidR="00A725EA" w:rsidRP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t>Quản lý Menu Món Ăn</w:t>
      </w:r>
      <w:r w:rsidRPr="00A725EA">
        <w:rPr>
          <w:rFonts w:ascii="Times New Roman" w:eastAsia="Times New Roman" w:hAnsi="Times New Roman" w:cs="Times New Roman"/>
          <w:sz w:val="28"/>
          <w:szCs w:val="28"/>
          <w:lang w:val="en-US"/>
        </w:rPr>
        <w:t>: Thêm, sửa, xóa, và tìm kiếm thông tin món ăn, đồ uống.</w:t>
      </w:r>
    </w:p>
    <w:p w14:paraId="1F0F0927" w14:textId="77777777" w:rsidR="00A725EA" w:rsidRP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t>Quản lý Đơn Hàng</w:t>
      </w:r>
      <w:r w:rsidRPr="00A725EA">
        <w:rPr>
          <w:rFonts w:ascii="Times New Roman" w:eastAsia="Times New Roman" w:hAnsi="Times New Roman" w:cs="Times New Roman"/>
          <w:sz w:val="28"/>
          <w:szCs w:val="28"/>
          <w:lang w:val="en-US"/>
        </w:rPr>
        <w:t>: Thêm mới đơn hàng, cập nhật trạng thái đơn hàng, và thống kê doanh thu.</w:t>
      </w:r>
    </w:p>
    <w:p w14:paraId="1EDEE3C1" w14:textId="77777777" w:rsidR="00A725EA" w:rsidRP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t>Quản lý Nhân Viên</w:t>
      </w:r>
      <w:r w:rsidRPr="00A725EA">
        <w:rPr>
          <w:rFonts w:ascii="Times New Roman" w:eastAsia="Times New Roman" w:hAnsi="Times New Roman" w:cs="Times New Roman"/>
          <w:sz w:val="28"/>
          <w:szCs w:val="28"/>
          <w:lang w:val="en-US"/>
        </w:rPr>
        <w:t>: Thêm, sửa, xóa, và tìm kiếm thông tin nhân viên.</w:t>
      </w:r>
    </w:p>
    <w:p w14:paraId="67D41AA2" w14:textId="77777777" w:rsidR="00A725EA" w:rsidRP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lastRenderedPageBreak/>
        <w:t>Quản lý Kho Hàng</w:t>
      </w:r>
      <w:r w:rsidRPr="00A725EA">
        <w:rPr>
          <w:rFonts w:ascii="Times New Roman" w:eastAsia="Times New Roman" w:hAnsi="Times New Roman" w:cs="Times New Roman"/>
          <w:sz w:val="28"/>
          <w:szCs w:val="28"/>
          <w:lang w:val="en-US"/>
        </w:rPr>
        <w:t>: Thêm mới, sửa thông tin hàng hóa, quản lý số lượng hàng tồn kho.</w:t>
      </w:r>
    </w:p>
    <w:p w14:paraId="4F0EA98B" w14:textId="77777777" w:rsidR="00A725EA" w:rsidRP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t>Tìm kiếm thông tin sản phẩm</w:t>
      </w:r>
      <w:r w:rsidRPr="00A725EA">
        <w:rPr>
          <w:rFonts w:ascii="Times New Roman" w:eastAsia="Times New Roman" w:hAnsi="Times New Roman" w:cs="Times New Roman"/>
          <w:sz w:val="28"/>
          <w:szCs w:val="28"/>
          <w:lang w:val="en-US"/>
        </w:rPr>
        <w:t>: Tra cứu thông tin sản phẩm dựa trên tên hoặc ID.</w:t>
      </w:r>
    </w:p>
    <w:p w14:paraId="008B1A88" w14:textId="77777777" w:rsid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t>Chuyển đổi linh hoạt giữa các chức năng</w:t>
      </w:r>
      <w:r w:rsidRPr="00A725EA">
        <w:rPr>
          <w:rFonts w:ascii="Times New Roman" w:eastAsia="Times New Roman" w:hAnsi="Times New Roman" w:cs="Times New Roman"/>
          <w:sz w:val="28"/>
          <w:szCs w:val="28"/>
          <w:lang w:val="en-US"/>
        </w:rPr>
        <w:t xml:space="preserve"> với các nút thao tác "Thêm", "Cập nhật", và "Quay lại" ở mỗi màn hình.</w:t>
      </w:r>
    </w:p>
    <w:p w14:paraId="723E7668" w14:textId="77777777" w:rsidR="00A725EA" w:rsidRP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t>Tìm kiếm thông tin sản phẩm</w:t>
      </w:r>
      <w:r w:rsidRPr="00A725EA">
        <w:rPr>
          <w:rFonts w:ascii="Times New Roman" w:eastAsia="Times New Roman" w:hAnsi="Times New Roman" w:cs="Times New Roman"/>
          <w:sz w:val="28"/>
          <w:szCs w:val="28"/>
          <w:lang w:val="en-US"/>
        </w:rPr>
        <w:t>: Tra cứu thông tin sản phẩm dựa trên tên hoặc ID.</w:t>
      </w:r>
    </w:p>
    <w:p w14:paraId="39D58B63" w14:textId="6DDB6EDF" w:rsidR="00A725EA" w:rsidRPr="00A725EA" w:rsidRDefault="00A725EA" w:rsidP="00A725EA">
      <w:pPr>
        <w:numPr>
          <w:ilvl w:val="0"/>
          <w:numId w:val="21"/>
        </w:numPr>
        <w:spacing w:before="62" w:line="312" w:lineRule="auto"/>
        <w:rPr>
          <w:rFonts w:ascii="Times New Roman" w:eastAsia="Times New Roman" w:hAnsi="Times New Roman" w:cs="Times New Roman"/>
          <w:sz w:val="28"/>
          <w:szCs w:val="28"/>
          <w:lang w:val="en-US"/>
        </w:rPr>
      </w:pPr>
      <w:r w:rsidRPr="00A725EA">
        <w:rPr>
          <w:rFonts w:ascii="Times New Roman" w:eastAsia="Times New Roman" w:hAnsi="Times New Roman" w:cs="Times New Roman"/>
          <w:b/>
          <w:bCs/>
          <w:sz w:val="28"/>
          <w:szCs w:val="28"/>
          <w:lang w:val="en-US"/>
        </w:rPr>
        <w:t xml:space="preserve">Đặt </w:t>
      </w:r>
      <w:proofErr w:type="gramStart"/>
      <w:r w:rsidRPr="00A725EA">
        <w:rPr>
          <w:rFonts w:ascii="Times New Roman" w:eastAsia="Times New Roman" w:hAnsi="Times New Roman" w:cs="Times New Roman"/>
          <w:b/>
          <w:bCs/>
          <w:sz w:val="28"/>
          <w:szCs w:val="28"/>
          <w:lang w:val="en-US"/>
        </w:rPr>
        <w:t>món</w:t>
      </w:r>
      <w:r>
        <w:rPr>
          <w:rFonts w:ascii="Times New Roman" w:eastAsia="Times New Roman" w:hAnsi="Times New Roman" w:cs="Times New Roman"/>
          <w:sz w:val="28"/>
          <w:szCs w:val="28"/>
          <w:lang w:val="en-US"/>
        </w:rPr>
        <w:t xml:space="preserve"> :Thêm</w:t>
      </w:r>
      <w:proofErr w:type="gramEnd"/>
      <w:r>
        <w:rPr>
          <w:rFonts w:ascii="Times New Roman" w:eastAsia="Times New Roman" w:hAnsi="Times New Roman" w:cs="Times New Roman"/>
          <w:sz w:val="28"/>
          <w:szCs w:val="28"/>
          <w:lang w:val="en-US"/>
        </w:rPr>
        <w:t>, xóa, hoàn thành, thống kê doanh thu</w:t>
      </w:r>
    </w:p>
    <w:p w14:paraId="2BFB099D" w14:textId="77777777" w:rsidR="00FB29D1" w:rsidRDefault="00FB29D1">
      <w:pPr>
        <w:spacing w:before="62" w:line="312" w:lineRule="auto"/>
        <w:rPr>
          <w:rFonts w:ascii="Times New Roman" w:eastAsia="Times New Roman" w:hAnsi="Times New Roman" w:cs="Times New Roman"/>
          <w:sz w:val="28"/>
          <w:szCs w:val="28"/>
        </w:rPr>
      </w:pPr>
    </w:p>
    <w:p w14:paraId="58AC8F78" w14:textId="77777777" w:rsidR="00FB29D1" w:rsidRDefault="00000000">
      <w:pPr>
        <w:spacing w:before="62"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II.Chi tiết kĩ thuật</w:t>
      </w:r>
    </w:p>
    <w:p w14:paraId="6F08DAB6" w14:textId="77777777" w:rsidR="00FB29D1" w:rsidRDefault="00FB29D1">
      <w:pPr>
        <w:spacing w:before="62" w:line="312" w:lineRule="auto"/>
        <w:rPr>
          <w:rFonts w:ascii="Times New Roman" w:eastAsia="Times New Roman" w:hAnsi="Times New Roman" w:cs="Times New Roman"/>
          <w:sz w:val="28"/>
          <w:szCs w:val="28"/>
        </w:rPr>
      </w:pPr>
    </w:p>
    <w:p w14:paraId="3692802B"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1. Ngôn Ngữ Lập Trình và Công Nghệ Sử Dụng</w:t>
      </w:r>
    </w:p>
    <w:p w14:paraId="2D4BB43C" w14:textId="77777777" w:rsidR="006E7743" w:rsidRPr="006E7743" w:rsidRDefault="006E7743" w:rsidP="006E7743">
      <w:pPr>
        <w:numPr>
          <w:ilvl w:val="0"/>
          <w:numId w:val="2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Ngôn ngữ lập trình</w:t>
      </w:r>
      <w:r w:rsidRPr="006E7743">
        <w:rPr>
          <w:rFonts w:ascii="Times New Roman" w:eastAsia="Times New Roman" w:hAnsi="Times New Roman" w:cs="Times New Roman"/>
          <w:sz w:val="28"/>
          <w:szCs w:val="28"/>
          <w:lang w:val="en-US"/>
        </w:rPr>
        <w:t>: Java</w:t>
      </w:r>
    </w:p>
    <w:p w14:paraId="4C4E27A1" w14:textId="77777777" w:rsidR="006E7743" w:rsidRPr="006E7743" w:rsidRDefault="006E7743" w:rsidP="006E7743">
      <w:pPr>
        <w:numPr>
          <w:ilvl w:val="0"/>
          <w:numId w:val="2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Công nghệ sử dụng</w:t>
      </w:r>
      <w:r w:rsidRPr="006E7743">
        <w:rPr>
          <w:rFonts w:ascii="Times New Roman" w:eastAsia="Times New Roman" w:hAnsi="Times New Roman" w:cs="Times New Roman"/>
          <w:sz w:val="28"/>
          <w:szCs w:val="28"/>
          <w:lang w:val="en-US"/>
        </w:rPr>
        <w:t>:</w:t>
      </w:r>
    </w:p>
    <w:p w14:paraId="6D53306A" w14:textId="77777777" w:rsidR="006E7743" w:rsidRPr="006E7743" w:rsidRDefault="006E7743" w:rsidP="006E7743">
      <w:pPr>
        <w:numPr>
          <w:ilvl w:val="1"/>
          <w:numId w:val="2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Swing</w:t>
      </w:r>
      <w:r w:rsidRPr="006E7743">
        <w:rPr>
          <w:rFonts w:ascii="Times New Roman" w:eastAsia="Times New Roman" w:hAnsi="Times New Roman" w:cs="Times New Roman"/>
          <w:sz w:val="28"/>
          <w:szCs w:val="28"/>
          <w:lang w:val="en-US"/>
        </w:rPr>
        <w:t xml:space="preserve"> để xây dựng giao diện người dùng</w:t>
      </w:r>
    </w:p>
    <w:p w14:paraId="2B75460D" w14:textId="77777777" w:rsidR="006E7743" w:rsidRPr="006E7743" w:rsidRDefault="006E7743" w:rsidP="006E7743">
      <w:pPr>
        <w:numPr>
          <w:ilvl w:val="1"/>
          <w:numId w:val="2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Maven</w:t>
      </w:r>
      <w:r w:rsidRPr="006E7743">
        <w:rPr>
          <w:rFonts w:ascii="Times New Roman" w:eastAsia="Times New Roman" w:hAnsi="Times New Roman" w:cs="Times New Roman"/>
          <w:sz w:val="28"/>
          <w:szCs w:val="28"/>
          <w:lang w:val="en-US"/>
        </w:rPr>
        <w:t xml:space="preserve"> để quản lý dự án và các phụ thuộc</w:t>
      </w:r>
    </w:p>
    <w:p w14:paraId="4D0D17CB" w14:textId="77777777" w:rsidR="006E7743" w:rsidRPr="006E7743" w:rsidRDefault="006E7743" w:rsidP="006E7743">
      <w:pPr>
        <w:numPr>
          <w:ilvl w:val="1"/>
          <w:numId w:val="2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XML</w:t>
      </w:r>
      <w:r w:rsidRPr="006E7743">
        <w:rPr>
          <w:rFonts w:ascii="Times New Roman" w:eastAsia="Times New Roman" w:hAnsi="Times New Roman" w:cs="Times New Roman"/>
          <w:sz w:val="28"/>
          <w:szCs w:val="28"/>
          <w:lang w:val="en-US"/>
        </w:rPr>
        <w:t xml:space="preserve"> để lưu trữ và quản lý dữ liệu</w:t>
      </w:r>
    </w:p>
    <w:p w14:paraId="0A56B3FF"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2. Cấu Trúc Dự Án</w:t>
      </w:r>
    </w:p>
    <w:p w14:paraId="3B43EAAB" w14:textId="77777777" w:rsidR="006E7743" w:rsidRPr="006E7743" w:rsidRDefault="006E7743" w:rsidP="006E7743">
      <w:p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Dự án được tổ chức theo cấu trúc Maven chuẩn với các thư mục chính:</w:t>
      </w:r>
    </w:p>
    <w:p w14:paraId="378E8254" w14:textId="77777777" w:rsidR="006E7743" w:rsidRPr="006E7743" w:rsidRDefault="006E7743" w:rsidP="006E7743">
      <w:pPr>
        <w:numPr>
          <w:ilvl w:val="0"/>
          <w:numId w:val="23"/>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src/main/java</w:t>
      </w:r>
      <w:r w:rsidRPr="006E7743">
        <w:rPr>
          <w:rFonts w:ascii="Times New Roman" w:eastAsia="Times New Roman" w:hAnsi="Times New Roman" w:cs="Times New Roman"/>
          <w:sz w:val="28"/>
          <w:szCs w:val="28"/>
          <w:lang w:val="en-US"/>
        </w:rPr>
        <w:t>: Chứa mã nguồn Java</w:t>
      </w:r>
    </w:p>
    <w:p w14:paraId="712AB30B" w14:textId="77777777" w:rsidR="006E7743" w:rsidRPr="006E7743" w:rsidRDefault="006E7743" w:rsidP="006E7743">
      <w:pPr>
        <w:numPr>
          <w:ilvl w:val="0"/>
          <w:numId w:val="23"/>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src/main/resources</w:t>
      </w:r>
      <w:r w:rsidRPr="006E7743">
        <w:rPr>
          <w:rFonts w:ascii="Times New Roman" w:eastAsia="Times New Roman" w:hAnsi="Times New Roman" w:cs="Times New Roman"/>
          <w:sz w:val="28"/>
          <w:szCs w:val="28"/>
          <w:lang w:val="en-US"/>
        </w:rPr>
        <w:t>: Chứa các tài nguyên như tệp cấu hình, hình ảnh</w:t>
      </w:r>
    </w:p>
    <w:p w14:paraId="0E23A7BB" w14:textId="77777777" w:rsidR="006E7743" w:rsidRPr="006E7743" w:rsidRDefault="006E7743" w:rsidP="006E7743">
      <w:pPr>
        <w:numPr>
          <w:ilvl w:val="0"/>
          <w:numId w:val="23"/>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src/test/java</w:t>
      </w:r>
      <w:r w:rsidRPr="006E7743">
        <w:rPr>
          <w:rFonts w:ascii="Times New Roman" w:eastAsia="Times New Roman" w:hAnsi="Times New Roman" w:cs="Times New Roman"/>
          <w:sz w:val="28"/>
          <w:szCs w:val="28"/>
          <w:lang w:val="en-US"/>
        </w:rPr>
        <w:t>: Chứa các bài kiểm thử đơn vị</w:t>
      </w:r>
    </w:p>
    <w:p w14:paraId="08E678CB" w14:textId="77777777" w:rsidR="006E7743" w:rsidRPr="006E7743" w:rsidRDefault="006E7743" w:rsidP="006E7743">
      <w:pPr>
        <w:numPr>
          <w:ilvl w:val="0"/>
          <w:numId w:val="23"/>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App.exe</w:t>
      </w:r>
      <w:r w:rsidRPr="006E7743">
        <w:rPr>
          <w:rFonts w:ascii="Times New Roman" w:eastAsia="Times New Roman" w:hAnsi="Times New Roman" w:cs="Times New Roman"/>
          <w:sz w:val="28"/>
          <w:szCs w:val="28"/>
          <w:lang w:val="en-US"/>
        </w:rPr>
        <w:t>: File giúp người dùng chạy ứng dụng khi kích chuột vào</w:t>
      </w:r>
    </w:p>
    <w:p w14:paraId="0CB4BEA5"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 Các Thành Phần Chính</w:t>
      </w:r>
    </w:p>
    <w:p w14:paraId="0D026A94"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3.1 CafeView</w:t>
      </w:r>
    </w:p>
    <w:p w14:paraId="30BF70CE" w14:textId="77777777" w:rsidR="006E7743" w:rsidRPr="006E7743" w:rsidRDefault="006E7743" w:rsidP="006E7743">
      <w:pPr>
        <w:numPr>
          <w:ilvl w:val="0"/>
          <w:numId w:val="24"/>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Mô tả</w:t>
      </w:r>
      <w:r w:rsidRPr="006E7743">
        <w:rPr>
          <w:rFonts w:ascii="Times New Roman" w:eastAsia="Times New Roman" w:hAnsi="Times New Roman" w:cs="Times New Roman"/>
          <w:sz w:val="28"/>
          <w:szCs w:val="28"/>
          <w:lang w:val="en-US"/>
        </w:rPr>
        <w:t>: CafeView là thành phần chính của ứng dụng, chịu trách nhiệm khởi tạo và quản lý giao diện người dùng (GUI). Đây là nơi người dùng tương tác để thực hiện các chức năng quản lý quán café như quản lý nhân viên, quản lý đơn hàng, kho hàng, và tìm kiếm sản phẩm.</w:t>
      </w:r>
    </w:p>
    <w:p w14:paraId="3B575BCA" w14:textId="77777777" w:rsidR="006E7743" w:rsidRPr="006E7743" w:rsidRDefault="006E7743" w:rsidP="006E7743">
      <w:pPr>
        <w:numPr>
          <w:ilvl w:val="0"/>
          <w:numId w:val="24"/>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Chức năng</w:t>
      </w:r>
      <w:r w:rsidRPr="006E7743">
        <w:rPr>
          <w:rFonts w:ascii="Times New Roman" w:eastAsia="Times New Roman" w:hAnsi="Times New Roman" w:cs="Times New Roman"/>
          <w:sz w:val="28"/>
          <w:szCs w:val="28"/>
          <w:lang w:val="en-US"/>
        </w:rPr>
        <w:t>:</w:t>
      </w:r>
    </w:p>
    <w:p w14:paraId="21691CC4" w14:textId="77777777" w:rsidR="006E7743" w:rsidRPr="006E7743" w:rsidRDefault="006E7743" w:rsidP="006E7743">
      <w:pPr>
        <w:numPr>
          <w:ilvl w:val="1"/>
          <w:numId w:val="24"/>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lastRenderedPageBreak/>
        <w:t>Hiển thị giao diện chính của ứng dụng</w:t>
      </w:r>
    </w:p>
    <w:p w14:paraId="58815083" w14:textId="77777777" w:rsidR="006E7743" w:rsidRPr="006E7743" w:rsidRDefault="006E7743" w:rsidP="006E7743">
      <w:pPr>
        <w:numPr>
          <w:ilvl w:val="1"/>
          <w:numId w:val="24"/>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Quản lý các sự kiện người dùng như thêm, sửa, xóa thông tin nhân viên, sản phẩm, và đơn hàng</w:t>
      </w:r>
    </w:p>
    <w:p w14:paraId="73FA8C1A" w14:textId="77777777" w:rsidR="006E7743" w:rsidRPr="006E7743" w:rsidRDefault="006E7743" w:rsidP="006E7743">
      <w:pPr>
        <w:numPr>
          <w:ilvl w:val="1"/>
          <w:numId w:val="24"/>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Sử dụng các thành phần giao diện như bảng (JTable), form nhập liệu để tương tác với người dùng</w:t>
      </w:r>
    </w:p>
    <w:p w14:paraId="6DDDAB77"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3.2 CustomTableModel</w:t>
      </w:r>
    </w:p>
    <w:p w14:paraId="6C07F554" w14:textId="77777777" w:rsidR="006E7743" w:rsidRPr="006E7743" w:rsidRDefault="006E7743" w:rsidP="006E7743">
      <w:pPr>
        <w:numPr>
          <w:ilvl w:val="0"/>
          <w:numId w:val="25"/>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Mô tả</w:t>
      </w:r>
      <w:r w:rsidRPr="006E7743">
        <w:rPr>
          <w:rFonts w:ascii="Times New Roman" w:eastAsia="Times New Roman" w:hAnsi="Times New Roman" w:cs="Times New Roman"/>
          <w:sz w:val="28"/>
          <w:szCs w:val="28"/>
          <w:lang w:val="en-US"/>
        </w:rPr>
        <w:t>: CustomTableModel là lớp mở rộng từ AbstractTableModel trong Java Swing. Nó đại diện cho mô hình dữ liệu được sử dụng để hiển thị và quản lý dữ liệu trong các bảng (JTable) của ứng dụng.</w:t>
      </w:r>
    </w:p>
    <w:p w14:paraId="085B9686" w14:textId="77777777" w:rsidR="006E7743" w:rsidRPr="006E7743" w:rsidRDefault="006E7743" w:rsidP="006E7743">
      <w:pPr>
        <w:numPr>
          <w:ilvl w:val="0"/>
          <w:numId w:val="25"/>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Chức năng</w:t>
      </w:r>
      <w:r w:rsidRPr="006E7743">
        <w:rPr>
          <w:rFonts w:ascii="Times New Roman" w:eastAsia="Times New Roman" w:hAnsi="Times New Roman" w:cs="Times New Roman"/>
          <w:sz w:val="28"/>
          <w:szCs w:val="28"/>
          <w:lang w:val="en-US"/>
        </w:rPr>
        <w:t>:</w:t>
      </w:r>
    </w:p>
    <w:p w14:paraId="3CAA41A9" w14:textId="77777777" w:rsidR="006E7743" w:rsidRPr="006E7743" w:rsidRDefault="006E7743" w:rsidP="006E7743">
      <w:pPr>
        <w:numPr>
          <w:ilvl w:val="1"/>
          <w:numId w:val="25"/>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Lưu trữ dữ liệu hiển thị trong bảng</w:t>
      </w:r>
    </w:p>
    <w:p w14:paraId="6AA5C5F6" w14:textId="77777777" w:rsidR="006E7743" w:rsidRPr="006E7743" w:rsidRDefault="006E7743" w:rsidP="006E7743">
      <w:pPr>
        <w:numPr>
          <w:ilvl w:val="1"/>
          <w:numId w:val="25"/>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Cung cấp các phương thức để thêm, sửa, xóa dữ liệu và cập nhật giao diện khi có sự thay đổi dữ liệu</w:t>
      </w:r>
    </w:p>
    <w:p w14:paraId="74A858D6" w14:textId="76EE047B"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3.3 Order</w:t>
      </w:r>
    </w:p>
    <w:p w14:paraId="79650E36" w14:textId="556C4D2E" w:rsidR="006E7743" w:rsidRPr="006E7743" w:rsidRDefault="006E7743" w:rsidP="006E7743">
      <w:pPr>
        <w:numPr>
          <w:ilvl w:val="0"/>
          <w:numId w:val="26"/>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Mô tả</w:t>
      </w:r>
      <w:r w:rsidRPr="006E7743">
        <w:rPr>
          <w:rFonts w:ascii="Times New Roman" w:eastAsia="Times New Roman" w:hAnsi="Times New Roman" w:cs="Times New Roman"/>
          <w:sz w:val="28"/>
          <w:szCs w:val="28"/>
          <w:lang w:val="en-US"/>
        </w:rPr>
        <w:t>: Order là lớp Java chính để quản lý các thành phần trong mục "ĐƠN HÀNG" và bao gồm giao diện cũng như các chức năng để người dùng lựa chọn thao tác phục vụ như thêm đơn hàng mới, chỉnh sửa, xóa hoặc tìm kiếm đơn hàng.</w:t>
      </w:r>
    </w:p>
    <w:p w14:paraId="34DF3337" w14:textId="77777777" w:rsidR="006E7743" w:rsidRPr="006E7743" w:rsidRDefault="006E7743" w:rsidP="006E7743">
      <w:pPr>
        <w:numPr>
          <w:ilvl w:val="0"/>
          <w:numId w:val="26"/>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Chức năng</w:t>
      </w:r>
      <w:r w:rsidRPr="006E7743">
        <w:rPr>
          <w:rFonts w:ascii="Times New Roman" w:eastAsia="Times New Roman" w:hAnsi="Times New Roman" w:cs="Times New Roman"/>
          <w:sz w:val="28"/>
          <w:szCs w:val="28"/>
          <w:lang w:val="en-US"/>
        </w:rPr>
        <w:t>:</w:t>
      </w:r>
    </w:p>
    <w:p w14:paraId="71BC99B9" w14:textId="77777777" w:rsidR="006E7743" w:rsidRPr="006E7743" w:rsidRDefault="006E7743" w:rsidP="006E7743">
      <w:pPr>
        <w:numPr>
          <w:ilvl w:val="1"/>
          <w:numId w:val="26"/>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Hiển thị giao diện giúp người dùng dễ dàng thao tác</w:t>
      </w:r>
    </w:p>
    <w:p w14:paraId="6B6238C1" w14:textId="77777777" w:rsidR="006E7743" w:rsidRPr="006E7743" w:rsidRDefault="006E7743" w:rsidP="006E7743">
      <w:pPr>
        <w:numPr>
          <w:ilvl w:val="1"/>
          <w:numId w:val="26"/>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Xử lý các sự kiện khi người dùng lưu thay đổi hoặc hủy bỏ chỉnh sửa đơn hàng</w:t>
      </w:r>
    </w:p>
    <w:p w14:paraId="32282958" w14:textId="242ED7B9"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3.4 Employee</w:t>
      </w:r>
    </w:p>
    <w:p w14:paraId="49C6D7BB" w14:textId="6A302E47" w:rsidR="006E7743" w:rsidRPr="006E7743" w:rsidRDefault="006E7743" w:rsidP="006E7743">
      <w:pPr>
        <w:numPr>
          <w:ilvl w:val="0"/>
          <w:numId w:val="27"/>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Mô tả</w:t>
      </w:r>
      <w:r w:rsidRPr="006E7743">
        <w:rPr>
          <w:rFonts w:ascii="Times New Roman" w:eastAsia="Times New Roman" w:hAnsi="Times New Roman" w:cs="Times New Roman"/>
          <w:sz w:val="28"/>
          <w:szCs w:val="28"/>
          <w:lang w:val="en-US"/>
        </w:rPr>
        <w:t>: Employee là lớp Java chính để quản lý các thành phần trong mục "NHÂN VIÊN", bao gồm giao diện và các chức năng để người dùng thêm, sửa, xóa hoặc tìm kiếm thông tin nhân viên.</w:t>
      </w:r>
    </w:p>
    <w:p w14:paraId="6C4EF4B3" w14:textId="77777777" w:rsidR="006E7743" w:rsidRPr="006E7743" w:rsidRDefault="006E7743" w:rsidP="006E7743">
      <w:pPr>
        <w:numPr>
          <w:ilvl w:val="0"/>
          <w:numId w:val="27"/>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Chức năng</w:t>
      </w:r>
      <w:r w:rsidRPr="006E7743">
        <w:rPr>
          <w:rFonts w:ascii="Times New Roman" w:eastAsia="Times New Roman" w:hAnsi="Times New Roman" w:cs="Times New Roman"/>
          <w:sz w:val="28"/>
          <w:szCs w:val="28"/>
          <w:lang w:val="en-US"/>
        </w:rPr>
        <w:t>:</w:t>
      </w:r>
    </w:p>
    <w:p w14:paraId="2C0E7A14" w14:textId="77777777" w:rsidR="006E7743" w:rsidRPr="006E7743" w:rsidRDefault="006E7743" w:rsidP="006E7743">
      <w:pPr>
        <w:numPr>
          <w:ilvl w:val="1"/>
          <w:numId w:val="27"/>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Hiển thị giao diện giúp người dùng dễ dàng thao tác</w:t>
      </w:r>
    </w:p>
    <w:p w14:paraId="426E1F44" w14:textId="77777777" w:rsidR="006E7743" w:rsidRPr="006E7743" w:rsidRDefault="006E7743" w:rsidP="006E7743">
      <w:pPr>
        <w:numPr>
          <w:ilvl w:val="1"/>
          <w:numId w:val="27"/>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Xử lý các sự kiện khi người dùng lưu thay đổi hoặc hủy bỏ chỉnh sửa thông tin nhân viên</w:t>
      </w:r>
    </w:p>
    <w:p w14:paraId="15B250EB" w14:textId="0E6972D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3.5 Inventory</w:t>
      </w:r>
      <w:r w:rsidR="00215145">
        <w:rPr>
          <w:rFonts w:ascii="Times New Roman" w:eastAsia="Times New Roman" w:hAnsi="Times New Roman" w:cs="Times New Roman"/>
          <w:b/>
          <w:bCs/>
          <w:sz w:val="28"/>
          <w:szCs w:val="28"/>
          <w:lang w:val="en-US"/>
        </w:rPr>
        <w:t>Item</w:t>
      </w:r>
    </w:p>
    <w:p w14:paraId="74D6F958" w14:textId="4B27BC5F" w:rsidR="006E7743" w:rsidRPr="006E7743" w:rsidRDefault="006E7743" w:rsidP="006E7743">
      <w:pPr>
        <w:numPr>
          <w:ilvl w:val="0"/>
          <w:numId w:val="28"/>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lastRenderedPageBreak/>
        <w:t>Mô tả</w:t>
      </w:r>
      <w:r w:rsidRPr="006E7743">
        <w:rPr>
          <w:rFonts w:ascii="Times New Roman" w:eastAsia="Times New Roman" w:hAnsi="Times New Roman" w:cs="Times New Roman"/>
          <w:sz w:val="28"/>
          <w:szCs w:val="28"/>
          <w:lang w:val="en-US"/>
        </w:rPr>
        <w:t>: Inventory</w:t>
      </w:r>
      <w:r w:rsidR="00215145">
        <w:rPr>
          <w:rFonts w:ascii="Times New Roman" w:eastAsia="Times New Roman" w:hAnsi="Times New Roman" w:cs="Times New Roman"/>
          <w:sz w:val="28"/>
          <w:szCs w:val="28"/>
          <w:lang w:val="en-US"/>
        </w:rPr>
        <w:t>Item</w:t>
      </w:r>
      <w:r w:rsidRPr="006E7743">
        <w:rPr>
          <w:rFonts w:ascii="Times New Roman" w:eastAsia="Times New Roman" w:hAnsi="Times New Roman" w:cs="Times New Roman"/>
          <w:sz w:val="28"/>
          <w:szCs w:val="28"/>
          <w:lang w:val="en-US"/>
        </w:rPr>
        <w:t xml:space="preserve"> là lớp Java chính để quản lý các thành phần trong mục "KHO HÀNG", bao gồm giao diện và các chức năng để người dùng thêm, sửa, xóa hoặc tìm kiếm thông tin sản phẩm trong kho.</w:t>
      </w:r>
    </w:p>
    <w:p w14:paraId="7628AB16" w14:textId="77777777" w:rsidR="006E7743" w:rsidRPr="006E7743" w:rsidRDefault="006E7743" w:rsidP="006E7743">
      <w:pPr>
        <w:numPr>
          <w:ilvl w:val="0"/>
          <w:numId w:val="28"/>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Chức năng</w:t>
      </w:r>
      <w:r w:rsidRPr="006E7743">
        <w:rPr>
          <w:rFonts w:ascii="Times New Roman" w:eastAsia="Times New Roman" w:hAnsi="Times New Roman" w:cs="Times New Roman"/>
          <w:sz w:val="28"/>
          <w:szCs w:val="28"/>
          <w:lang w:val="en-US"/>
        </w:rPr>
        <w:t>:</w:t>
      </w:r>
    </w:p>
    <w:p w14:paraId="11387098" w14:textId="77777777" w:rsidR="006E7743" w:rsidRPr="006E7743" w:rsidRDefault="006E7743" w:rsidP="006E7743">
      <w:pPr>
        <w:numPr>
          <w:ilvl w:val="1"/>
          <w:numId w:val="28"/>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Hiển thị giao diện giúp người dùng dễ dàng thao tác</w:t>
      </w:r>
    </w:p>
    <w:p w14:paraId="3D44259A" w14:textId="77777777" w:rsidR="006E7743" w:rsidRPr="006E7743" w:rsidRDefault="006E7743" w:rsidP="006E7743">
      <w:pPr>
        <w:numPr>
          <w:ilvl w:val="1"/>
          <w:numId w:val="28"/>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Xử lý các sự kiện khi người dùng lưu thay đổi hoặc hủy bỏ chỉnh sửa thông tin sản phẩm</w:t>
      </w:r>
    </w:p>
    <w:p w14:paraId="7A634920" w14:textId="7E674F35"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3.6 ProductSearch</w:t>
      </w:r>
    </w:p>
    <w:p w14:paraId="4DF95C11" w14:textId="4E7252C4" w:rsidR="006E7743" w:rsidRPr="006E7743" w:rsidRDefault="006E7743" w:rsidP="006E7743">
      <w:pPr>
        <w:numPr>
          <w:ilvl w:val="0"/>
          <w:numId w:val="29"/>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Mô tả</w:t>
      </w:r>
      <w:r w:rsidRPr="006E7743">
        <w:rPr>
          <w:rFonts w:ascii="Times New Roman" w:eastAsia="Times New Roman" w:hAnsi="Times New Roman" w:cs="Times New Roman"/>
          <w:sz w:val="28"/>
          <w:szCs w:val="28"/>
          <w:lang w:val="en-US"/>
        </w:rPr>
        <w:t>: ProductSearch là lớp Java chính dành cho chức năng tìm kiếm sản phẩm, cho phép người dùng tìm kiếm dựa trên tên sản phẩm, danh mục hoặc giá.</w:t>
      </w:r>
    </w:p>
    <w:p w14:paraId="724DD35C" w14:textId="77777777" w:rsidR="006E7743" w:rsidRPr="006E7743" w:rsidRDefault="006E7743" w:rsidP="006E7743">
      <w:pPr>
        <w:numPr>
          <w:ilvl w:val="0"/>
          <w:numId w:val="29"/>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Chức năng</w:t>
      </w:r>
      <w:r w:rsidRPr="006E7743">
        <w:rPr>
          <w:rFonts w:ascii="Times New Roman" w:eastAsia="Times New Roman" w:hAnsi="Times New Roman" w:cs="Times New Roman"/>
          <w:sz w:val="28"/>
          <w:szCs w:val="28"/>
          <w:lang w:val="en-US"/>
        </w:rPr>
        <w:t>:</w:t>
      </w:r>
    </w:p>
    <w:p w14:paraId="2EB272CC" w14:textId="77777777" w:rsidR="006E7743" w:rsidRPr="006E7743" w:rsidRDefault="006E7743" w:rsidP="006E7743">
      <w:pPr>
        <w:numPr>
          <w:ilvl w:val="1"/>
          <w:numId w:val="29"/>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Hiển thị giao diện tìm kiếm sản phẩm</w:t>
      </w:r>
    </w:p>
    <w:p w14:paraId="0EEAD80D" w14:textId="77777777" w:rsidR="006E7743" w:rsidRPr="006E7743" w:rsidRDefault="006E7743" w:rsidP="006E7743">
      <w:pPr>
        <w:numPr>
          <w:ilvl w:val="1"/>
          <w:numId w:val="29"/>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sz w:val="28"/>
          <w:szCs w:val="28"/>
          <w:lang w:val="en-US"/>
        </w:rPr>
        <w:t>Cung cấp các phương thức tìm kiếm và hiển thị kết quả tìm kiếm</w:t>
      </w:r>
    </w:p>
    <w:p w14:paraId="626F1954"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3.7 Các Lớp Khác</w:t>
      </w:r>
    </w:p>
    <w:p w14:paraId="5B2B849B" w14:textId="77777777" w:rsidR="006E7743" w:rsidRPr="006E7743" w:rsidRDefault="006E7743" w:rsidP="006E7743">
      <w:pPr>
        <w:numPr>
          <w:ilvl w:val="0"/>
          <w:numId w:val="30"/>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Mô tả</w:t>
      </w:r>
      <w:r w:rsidRPr="006E7743">
        <w:rPr>
          <w:rFonts w:ascii="Times New Roman" w:eastAsia="Times New Roman" w:hAnsi="Times New Roman" w:cs="Times New Roman"/>
          <w:sz w:val="28"/>
          <w:szCs w:val="28"/>
          <w:lang w:val="en-US"/>
        </w:rPr>
        <w:t>: Các lớp khác trong các thư mục controller, entity, dao, và utils cũng đóng vai trò quan trọng trong việc hoàn thiện phần mềm quản lý quán café:</w:t>
      </w:r>
    </w:p>
    <w:p w14:paraId="2F8B0706" w14:textId="77777777" w:rsidR="006E7743" w:rsidRPr="006E7743" w:rsidRDefault="006E7743" w:rsidP="006E7743">
      <w:pPr>
        <w:numPr>
          <w:ilvl w:val="1"/>
          <w:numId w:val="30"/>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Controller</w:t>
      </w:r>
      <w:r w:rsidRPr="006E7743">
        <w:rPr>
          <w:rFonts w:ascii="Times New Roman" w:eastAsia="Times New Roman" w:hAnsi="Times New Roman" w:cs="Times New Roman"/>
          <w:sz w:val="28"/>
          <w:szCs w:val="28"/>
          <w:lang w:val="en-US"/>
        </w:rPr>
        <w:t>: Điều khiển luồng dữ liệu và xử lý sự kiện từ người dùng</w:t>
      </w:r>
    </w:p>
    <w:p w14:paraId="03994D6C" w14:textId="77777777" w:rsidR="006E7743" w:rsidRPr="006E7743" w:rsidRDefault="006E7743" w:rsidP="006E7743">
      <w:pPr>
        <w:numPr>
          <w:ilvl w:val="1"/>
          <w:numId w:val="30"/>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Entity</w:t>
      </w:r>
      <w:r w:rsidRPr="006E7743">
        <w:rPr>
          <w:rFonts w:ascii="Times New Roman" w:eastAsia="Times New Roman" w:hAnsi="Times New Roman" w:cs="Times New Roman"/>
          <w:sz w:val="28"/>
          <w:szCs w:val="28"/>
          <w:lang w:val="en-US"/>
        </w:rPr>
        <w:t>: Định nghĩa các đối tượng như Employee, Order, Product, InventoryItem</w:t>
      </w:r>
    </w:p>
    <w:p w14:paraId="2B3BCC5A" w14:textId="77777777" w:rsidR="006E7743" w:rsidRPr="006E7743" w:rsidRDefault="006E7743" w:rsidP="006E7743">
      <w:pPr>
        <w:numPr>
          <w:ilvl w:val="1"/>
          <w:numId w:val="30"/>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DAO</w:t>
      </w:r>
      <w:r w:rsidRPr="006E7743">
        <w:rPr>
          <w:rFonts w:ascii="Times New Roman" w:eastAsia="Times New Roman" w:hAnsi="Times New Roman" w:cs="Times New Roman"/>
          <w:sz w:val="28"/>
          <w:szCs w:val="28"/>
          <w:lang w:val="en-US"/>
        </w:rPr>
        <w:t>: Quản lý việc truy xuất và lưu trữ dữ liệu từ XML</w:t>
      </w:r>
    </w:p>
    <w:p w14:paraId="301B614D" w14:textId="77777777" w:rsidR="006E7743" w:rsidRPr="006E7743" w:rsidRDefault="006E7743" w:rsidP="006E7743">
      <w:pPr>
        <w:numPr>
          <w:ilvl w:val="1"/>
          <w:numId w:val="30"/>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Utils</w:t>
      </w:r>
      <w:r w:rsidRPr="006E7743">
        <w:rPr>
          <w:rFonts w:ascii="Times New Roman" w:eastAsia="Times New Roman" w:hAnsi="Times New Roman" w:cs="Times New Roman"/>
          <w:sz w:val="28"/>
          <w:szCs w:val="28"/>
          <w:lang w:val="en-US"/>
        </w:rPr>
        <w:t>: Cung cấp các phương thức tiện ích như đọc/ghi tệp XML</w:t>
      </w:r>
    </w:p>
    <w:p w14:paraId="2570A130"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4. Kiến Trúc Tổng Quát</w:t>
      </w:r>
    </w:p>
    <w:p w14:paraId="6CE47C96" w14:textId="77777777" w:rsidR="006E7743" w:rsidRPr="006E7743" w:rsidRDefault="006E7743" w:rsidP="006E7743">
      <w:pPr>
        <w:numPr>
          <w:ilvl w:val="0"/>
          <w:numId w:val="31"/>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Mô tả</w:t>
      </w:r>
      <w:r w:rsidRPr="006E7743">
        <w:rPr>
          <w:rFonts w:ascii="Times New Roman" w:eastAsia="Times New Roman" w:hAnsi="Times New Roman" w:cs="Times New Roman"/>
          <w:sz w:val="28"/>
          <w:szCs w:val="28"/>
          <w:lang w:val="en-US"/>
        </w:rPr>
        <w:t>: Kiến trúc tổng quát của dự án được xây dựng theo mô hình MVC (Model-View-Controller) trong Java Swing, giúp tách biệt các thành phần logic, giao diện, và dữ liệu.</w:t>
      </w:r>
    </w:p>
    <w:p w14:paraId="148C71A5" w14:textId="77777777" w:rsidR="006E7743" w:rsidRPr="006E7743" w:rsidRDefault="006E7743" w:rsidP="006E7743">
      <w:pPr>
        <w:numPr>
          <w:ilvl w:val="0"/>
          <w:numId w:val="31"/>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Chức năng</w:t>
      </w:r>
      <w:r w:rsidRPr="006E7743">
        <w:rPr>
          <w:rFonts w:ascii="Times New Roman" w:eastAsia="Times New Roman" w:hAnsi="Times New Roman" w:cs="Times New Roman"/>
          <w:sz w:val="28"/>
          <w:szCs w:val="28"/>
          <w:lang w:val="en-US"/>
        </w:rPr>
        <w:t>:</w:t>
      </w:r>
    </w:p>
    <w:p w14:paraId="6AF070D3" w14:textId="77777777" w:rsidR="006E7743" w:rsidRPr="006E7743" w:rsidRDefault="006E7743" w:rsidP="006E7743">
      <w:pPr>
        <w:numPr>
          <w:ilvl w:val="1"/>
          <w:numId w:val="31"/>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Model</w:t>
      </w:r>
      <w:r w:rsidRPr="006E7743">
        <w:rPr>
          <w:rFonts w:ascii="Times New Roman" w:eastAsia="Times New Roman" w:hAnsi="Times New Roman" w:cs="Times New Roman"/>
          <w:sz w:val="28"/>
          <w:szCs w:val="28"/>
          <w:lang w:val="en-US"/>
        </w:rPr>
        <w:t>: Bao gồm các lớp dữ liệu như Employee, Order, Product, InventoryItem, và các lớp xử lý lưu trữ dữ liệu XML tương ứng</w:t>
      </w:r>
    </w:p>
    <w:p w14:paraId="25253D19" w14:textId="509312AC" w:rsidR="006E7743" w:rsidRPr="006E7743" w:rsidRDefault="006E7743" w:rsidP="006E7743">
      <w:pPr>
        <w:numPr>
          <w:ilvl w:val="1"/>
          <w:numId w:val="31"/>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lastRenderedPageBreak/>
        <w:t>View</w:t>
      </w:r>
      <w:r w:rsidRPr="006E7743">
        <w:rPr>
          <w:rFonts w:ascii="Times New Roman" w:eastAsia="Times New Roman" w:hAnsi="Times New Roman" w:cs="Times New Roman"/>
          <w:sz w:val="28"/>
          <w:szCs w:val="28"/>
          <w:lang w:val="en-US"/>
        </w:rPr>
        <w:t>: Đại diện bởi các lớp giao diện như CafeView, Employee, Order, Inventory</w:t>
      </w:r>
      <w:r w:rsidR="00215145">
        <w:rPr>
          <w:rFonts w:ascii="Times New Roman" w:eastAsia="Times New Roman" w:hAnsi="Times New Roman" w:cs="Times New Roman"/>
          <w:sz w:val="28"/>
          <w:szCs w:val="28"/>
          <w:lang w:val="en-US"/>
        </w:rPr>
        <w:t>Item</w:t>
      </w:r>
      <w:r w:rsidRPr="006E7743">
        <w:rPr>
          <w:rFonts w:ascii="Times New Roman" w:eastAsia="Times New Roman" w:hAnsi="Times New Roman" w:cs="Times New Roman"/>
          <w:sz w:val="28"/>
          <w:szCs w:val="28"/>
          <w:lang w:val="en-US"/>
        </w:rPr>
        <w:t>, và ProductSearch</w:t>
      </w:r>
    </w:p>
    <w:p w14:paraId="20A5B808" w14:textId="77777777" w:rsidR="006E7743" w:rsidRPr="006E7743" w:rsidRDefault="006E7743" w:rsidP="006E7743">
      <w:pPr>
        <w:numPr>
          <w:ilvl w:val="1"/>
          <w:numId w:val="31"/>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Controller</w:t>
      </w:r>
      <w:r w:rsidRPr="006E7743">
        <w:rPr>
          <w:rFonts w:ascii="Times New Roman" w:eastAsia="Times New Roman" w:hAnsi="Times New Roman" w:cs="Times New Roman"/>
          <w:sz w:val="28"/>
          <w:szCs w:val="28"/>
          <w:lang w:val="en-US"/>
        </w:rPr>
        <w:t>: Điều khiển các thao tác logic nghiệp vụ, xử lý sự kiện và điều hướng giữa các phần giao diện</w:t>
      </w:r>
    </w:p>
    <w:p w14:paraId="1091DD7B" w14:textId="77777777" w:rsidR="006E7743" w:rsidRPr="006E7743" w:rsidRDefault="006E7743" w:rsidP="006E7743">
      <w:pPr>
        <w:spacing w:before="62" w:line="312" w:lineRule="auto"/>
        <w:rPr>
          <w:rFonts w:ascii="Times New Roman" w:eastAsia="Times New Roman" w:hAnsi="Times New Roman" w:cs="Times New Roman"/>
          <w:b/>
          <w:bCs/>
          <w:sz w:val="28"/>
          <w:szCs w:val="28"/>
          <w:lang w:val="en-US"/>
        </w:rPr>
      </w:pPr>
      <w:r w:rsidRPr="006E7743">
        <w:rPr>
          <w:rFonts w:ascii="Times New Roman" w:eastAsia="Times New Roman" w:hAnsi="Times New Roman" w:cs="Times New Roman"/>
          <w:b/>
          <w:bCs/>
          <w:sz w:val="28"/>
          <w:szCs w:val="28"/>
          <w:lang w:val="en-US"/>
        </w:rPr>
        <w:t>5. Chức Năng Chính Của Ứng Dụng</w:t>
      </w:r>
    </w:p>
    <w:p w14:paraId="46EA719A" w14:textId="77777777" w:rsidR="006E7743" w:rsidRPr="006E7743" w:rsidRDefault="006E7743" w:rsidP="006E7743">
      <w:pPr>
        <w:numPr>
          <w:ilvl w:val="0"/>
          <w:numId w:val="3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Quản lý nhân viên</w:t>
      </w:r>
      <w:r w:rsidRPr="006E7743">
        <w:rPr>
          <w:rFonts w:ascii="Times New Roman" w:eastAsia="Times New Roman" w:hAnsi="Times New Roman" w:cs="Times New Roman"/>
          <w:sz w:val="28"/>
          <w:szCs w:val="28"/>
          <w:lang w:val="en-US"/>
        </w:rPr>
        <w:t>: Thêm, sửa, xóa và tìm kiếm thông tin nhân viên</w:t>
      </w:r>
    </w:p>
    <w:p w14:paraId="2B150A72" w14:textId="77777777" w:rsidR="006E7743" w:rsidRPr="006E7743" w:rsidRDefault="006E7743" w:rsidP="006E7743">
      <w:pPr>
        <w:numPr>
          <w:ilvl w:val="0"/>
          <w:numId w:val="3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Quản lý đơn hàng</w:t>
      </w:r>
      <w:r w:rsidRPr="006E7743">
        <w:rPr>
          <w:rFonts w:ascii="Times New Roman" w:eastAsia="Times New Roman" w:hAnsi="Times New Roman" w:cs="Times New Roman"/>
          <w:sz w:val="28"/>
          <w:szCs w:val="28"/>
          <w:lang w:val="en-US"/>
        </w:rPr>
        <w:t>: Tạo đơn hàng mới, cập nhật và tính toán tổng tiền đơn hàng</w:t>
      </w:r>
    </w:p>
    <w:p w14:paraId="613E87A9" w14:textId="77777777" w:rsidR="006E7743" w:rsidRPr="006E7743" w:rsidRDefault="006E7743" w:rsidP="006E7743">
      <w:pPr>
        <w:numPr>
          <w:ilvl w:val="0"/>
          <w:numId w:val="3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Quản lý kho hàng</w:t>
      </w:r>
      <w:r w:rsidRPr="006E7743">
        <w:rPr>
          <w:rFonts w:ascii="Times New Roman" w:eastAsia="Times New Roman" w:hAnsi="Times New Roman" w:cs="Times New Roman"/>
          <w:sz w:val="28"/>
          <w:szCs w:val="28"/>
          <w:lang w:val="en-US"/>
        </w:rPr>
        <w:t>: Thêm, cập nhật, xóa và xem thông tin sản phẩm tồn kho</w:t>
      </w:r>
    </w:p>
    <w:p w14:paraId="36E74CD7" w14:textId="77777777" w:rsidR="006E7743" w:rsidRPr="006E7743" w:rsidRDefault="006E7743" w:rsidP="006E7743">
      <w:pPr>
        <w:numPr>
          <w:ilvl w:val="0"/>
          <w:numId w:val="3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Tìm kiếm sản phẩm</w:t>
      </w:r>
      <w:r w:rsidRPr="006E7743">
        <w:rPr>
          <w:rFonts w:ascii="Times New Roman" w:eastAsia="Times New Roman" w:hAnsi="Times New Roman" w:cs="Times New Roman"/>
          <w:sz w:val="28"/>
          <w:szCs w:val="28"/>
          <w:lang w:val="en-US"/>
        </w:rPr>
        <w:t>: Tìm kiếm sản phẩm theo các tiêu chí khác nhau</w:t>
      </w:r>
    </w:p>
    <w:p w14:paraId="627BA3E7" w14:textId="77777777" w:rsidR="006E7743" w:rsidRPr="006E7743" w:rsidRDefault="006E7743" w:rsidP="006E7743">
      <w:pPr>
        <w:numPr>
          <w:ilvl w:val="0"/>
          <w:numId w:val="32"/>
        </w:numPr>
        <w:spacing w:before="62" w:line="312" w:lineRule="auto"/>
        <w:rPr>
          <w:rFonts w:ascii="Times New Roman" w:eastAsia="Times New Roman" w:hAnsi="Times New Roman" w:cs="Times New Roman"/>
          <w:sz w:val="28"/>
          <w:szCs w:val="28"/>
          <w:lang w:val="en-US"/>
        </w:rPr>
      </w:pPr>
      <w:r w:rsidRPr="006E7743">
        <w:rPr>
          <w:rFonts w:ascii="Times New Roman" w:eastAsia="Times New Roman" w:hAnsi="Times New Roman" w:cs="Times New Roman"/>
          <w:b/>
          <w:bCs/>
          <w:sz w:val="28"/>
          <w:szCs w:val="28"/>
          <w:lang w:val="en-US"/>
        </w:rPr>
        <w:t>Quản lý đăng nhập</w:t>
      </w:r>
      <w:r w:rsidRPr="006E7743">
        <w:rPr>
          <w:rFonts w:ascii="Times New Roman" w:eastAsia="Times New Roman" w:hAnsi="Times New Roman" w:cs="Times New Roman"/>
          <w:sz w:val="28"/>
          <w:szCs w:val="28"/>
          <w:lang w:val="en-US"/>
        </w:rPr>
        <w:t>: Xác thực người dùng và quản lý quyền truy cập</w:t>
      </w:r>
    </w:p>
    <w:p w14:paraId="0F95E3BE" w14:textId="77777777" w:rsidR="00FB29D1" w:rsidRDefault="00FB29D1">
      <w:pPr>
        <w:spacing w:before="62" w:line="312" w:lineRule="auto"/>
        <w:jc w:val="center"/>
        <w:rPr>
          <w:rFonts w:ascii="Times New Roman" w:eastAsia="Times New Roman" w:hAnsi="Times New Roman" w:cs="Times New Roman"/>
          <w:sz w:val="28"/>
          <w:szCs w:val="28"/>
        </w:rPr>
      </w:pPr>
    </w:p>
    <w:p w14:paraId="044E9FC2" w14:textId="77777777" w:rsidR="00FB29D1" w:rsidRDefault="00000000">
      <w:pPr>
        <w:spacing w:before="62" w:line="312"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III.Mô tả hệ thống</w:t>
      </w:r>
    </w:p>
    <w:p w14:paraId="0BAD4BEC"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1. Chức năng chung</w:t>
      </w:r>
    </w:p>
    <w:p w14:paraId="124642F3" w14:textId="77777777" w:rsidR="005330D7" w:rsidRPr="005330D7" w:rsidRDefault="005330D7" w:rsidP="005330D7">
      <w:p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sz w:val="32"/>
          <w:szCs w:val="32"/>
          <w:lang w:val="en-US"/>
        </w:rPr>
        <w:t>Quy trình đăng nhập:</w:t>
      </w:r>
      <w:r w:rsidRPr="005330D7">
        <w:rPr>
          <w:rFonts w:ascii="Times New Roman" w:eastAsia="Times New Roman" w:hAnsi="Times New Roman" w:cs="Times New Roman"/>
          <w:sz w:val="32"/>
          <w:szCs w:val="32"/>
          <w:lang w:val="en-US"/>
        </w:rPr>
        <w:br/>
        <w:t>Nhân viên quản lý hoặc nhân viên phục vụ của quán café sẽ sử dụng tài khoản và mật khẩu đã được cấp để đăng nhập vào hệ thống. Khi người dùng nhập thông tin đăng nhập, hệ thống sẽ tiến hành xác thực để kiểm tra tính hợp lệ của tài khoản. Nếu thông tin đăng nhập chính xác, người dùng sẽ được chuyển đến giao diện quản lý chính để thực hiện các chức năng liên quan như quản lý đơn hàng, thực đơn, khách hàng, và nhân viên. Trong trường hợp thông tin không hợp lệ, hệ thống sẽ hiển thị thông báo lỗi yêu cầu kiểm tra lại tài khoản và mật khẩu, đảm bảo an toàn và ngăn chặn truy cập trái phép vào hệ thống.</w:t>
      </w:r>
    </w:p>
    <w:p w14:paraId="2C83302E"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 Chức năng của người quản lý</w:t>
      </w:r>
    </w:p>
    <w:p w14:paraId="3FDC2EA0"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2.1 Quản lý thực đơn (Menu)</w:t>
      </w:r>
    </w:p>
    <w:p w14:paraId="7CF588C3"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2.1.1 Các thuộc tính của món trong thực đơn</w:t>
      </w:r>
    </w:p>
    <w:p w14:paraId="728C9C78" w14:textId="77777777" w:rsidR="005330D7" w:rsidRPr="005330D7" w:rsidRDefault="005330D7" w:rsidP="005330D7">
      <w:pPr>
        <w:numPr>
          <w:ilvl w:val="0"/>
          <w:numId w:val="33"/>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Mã món</w:t>
      </w:r>
      <w:r w:rsidRPr="005330D7">
        <w:rPr>
          <w:rFonts w:ascii="Times New Roman" w:eastAsia="Times New Roman" w:hAnsi="Times New Roman" w:cs="Times New Roman"/>
          <w:sz w:val="32"/>
          <w:szCs w:val="32"/>
          <w:lang w:val="en-US"/>
        </w:rPr>
        <w:t>: Mã định danh duy nhất cho mỗi món ăn hoặc thức uống.</w:t>
      </w:r>
    </w:p>
    <w:p w14:paraId="175B9CB6" w14:textId="77777777" w:rsidR="005330D7" w:rsidRPr="005330D7" w:rsidRDefault="005330D7" w:rsidP="005330D7">
      <w:pPr>
        <w:numPr>
          <w:ilvl w:val="0"/>
          <w:numId w:val="33"/>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lastRenderedPageBreak/>
        <w:t>Tên món</w:t>
      </w:r>
      <w:r w:rsidRPr="005330D7">
        <w:rPr>
          <w:rFonts w:ascii="Times New Roman" w:eastAsia="Times New Roman" w:hAnsi="Times New Roman" w:cs="Times New Roman"/>
          <w:sz w:val="32"/>
          <w:szCs w:val="32"/>
          <w:lang w:val="en-US"/>
        </w:rPr>
        <w:t>: Tên của món ăn hoặc thức uống.</w:t>
      </w:r>
    </w:p>
    <w:p w14:paraId="3097A1FF" w14:textId="77777777" w:rsidR="005330D7" w:rsidRPr="005330D7" w:rsidRDefault="005330D7" w:rsidP="005330D7">
      <w:pPr>
        <w:numPr>
          <w:ilvl w:val="0"/>
          <w:numId w:val="33"/>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Giá</w:t>
      </w:r>
      <w:r w:rsidRPr="005330D7">
        <w:rPr>
          <w:rFonts w:ascii="Times New Roman" w:eastAsia="Times New Roman" w:hAnsi="Times New Roman" w:cs="Times New Roman"/>
          <w:sz w:val="32"/>
          <w:szCs w:val="32"/>
          <w:lang w:val="en-US"/>
        </w:rPr>
        <w:t>: Giá tiền của từng món trong thực đơn.</w:t>
      </w:r>
    </w:p>
    <w:p w14:paraId="407B2DD6" w14:textId="77777777" w:rsidR="005330D7" w:rsidRPr="005330D7" w:rsidRDefault="005330D7" w:rsidP="005330D7">
      <w:pPr>
        <w:numPr>
          <w:ilvl w:val="0"/>
          <w:numId w:val="33"/>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Hình ảnh</w:t>
      </w:r>
      <w:r w:rsidRPr="005330D7">
        <w:rPr>
          <w:rFonts w:ascii="Times New Roman" w:eastAsia="Times New Roman" w:hAnsi="Times New Roman" w:cs="Times New Roman"/>
          <w:sz w:val="32"/>
          <w:szCs w:val="32"/>
          <w:lang w:val="en-US"/>
        </w:rPr>
        <w:t>: Hình ảnh minh họa của món ăn hoặc thức uống.</w:t>
      </w:r>
    </w:p>
    <w:p w14:paraId="509A4614"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2.2 Quản lý đơn hàng (Order)</w:t>
      </w:r>
    </w:p>
    <w:p w14:paraId="497F5737"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2.2.1 Các thuộc tính của đơn hàng</w:t>
      </w:r>
    </w:p>
    <w:p w14:paraId="3541ACAD" w14:textId="77777777" w:rsidR="005330D7" w:rsidRPr="005330D7" w:rsidRDefault="005330D7" w:rsidP="005330D7">
      <w:pPr>
        <w:numPr>
          <w:ilvl w:val="0"/>
          <w:numId w:val="34"/>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Mã đơn hàng</w:t>
      </w:r>
      <w:r w:rsidRPr="005330D7">
        <w:rPr>
          <w:rFonts w:ascii="Times New Roman" w:eastAsia="Times New Roman" w:hAnsi="Times New Roman" w:cs="Times New Roman"/>
          <w:sz w:val="32"/>
          <w:szCs w:val="32"/>
          <w:lang w:val="en-US"/>
        </w:rPr>
        <w:t>: Mã định danh duy nhất cho mỗi đơn hàng.</w:t>
      </w:r>
    </w:p>
    <w:p w14:paraId="338A3E91" w14:textId="77777777" w:rsidR="005330D7" w:rsidRPr="005330D7" w:rsidRDefault="005330D7" w:rsidP="005330D7">
      <w:pPr>
        <w:numPr>
          <w:ilvl w:val="0"/>
          <w:numId w:val="34"/>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Tên khách hàng</w:t>
      </w:r>
      <w:r w:rsidRPr="005330D7">
        <w:rPr>
          <w:rFonts w:ascii="Times New Roman" w:eastAsia="Times New Roman" w:hAnsi="Times New Roman" w:cs="Times New Roman"/>
          <w:sz w:val="32"/>
          <w:szCs w:val="32"/>
          <w:lang w:val="en-US"/>
        </w:rPr>
        <w:t>: Tên của khách hàng đã đặt đơn.</w:t>
      </w:r>
    </w:p>
    <w:p w14:paraId="60CE1913" w14:textId="53F2F412" w:rsidR="005330D7" w:rsidRPr="005330D7" w:rsidRDefault="005330D7" w:rsidP="00215145">
      <w:pPr>
        <w:numPr>
          <w:ilvl w:val="0"/>
          <w:numId w:val="34"/>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Ngày tạo đơn</w:t>
      </w:r>
      <w:r w:rsidRPr="005330D7">
        <w:rPr>
          <w:rFonts w:ascii="Times New Roman" w:eastAsia="Times New Roman" w:hAnsi="Times New Roman" w:cs="Times New Roman"/>
          <w:sz w:val="32"/>
          <w:szCs w:val="32"/>
          <w:lang w:val="en-US"/>
        </w:rPr>
        <w:t>: Ngày mà đơn hàng được tạo.</w:t>
      </w:r>
    </w:p>
    <w:p w14:paraId="5DA4CDE2" w14:textId="77777777" w:rsidR="005330D7" w:rsidRPr="005330D7" w:rsidRDefault="005330D7" w:rsidP="005330D7">
      <w:pPr>
        <w:numPr>
          <w:ilvl w:val="0"/>
          <w:numId w:val="34"/>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Tổng tiền</w:t>
      </w:r>
      <w:r w:rsidRPr="005330D7">
        <w:rPr>
          <w:rFonts w:ascii="Times New Roman" w:eastAsia="Times New Roman" w:hAnsi="Times New Roman" w:cs="Times New Roman"/>
          <w:sz w:val="32"/>
          <w:szCs w:val="32"/>
          <w:lang w:val="en-US"/>
        </w:rPr>
        <w:t>: Tổng số tiền của toàn bộ đơn hàng sau khi tính tất cả các món.</w:t>
      </w:r>
    </w:p>
    <w:p w14:paraId="167B4B18" w14:textId="77777777" w:rsidR="005330D7" w:rsidRPr="005330D7" w:rsidRDefault="005330D7" w:rsidP="005330D7">
      <w:pPr>
        <w:numPr>
          <w:ilvl w:val="0"/>
          <w:numId w:val="34"/>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Trạng thái</w:t>
      </w:r>
      <w:r w:rsidRPr="005330D7">
        <w:rPr>
          <w:rFonts w:ascii="Times New Roman" w:eastAsia="Times New Roman" w:hAnsi="Times New Roman" w:cs="Times New Roman"/>
          <w:sz w:val="32"/>
          <w:szCs w:val="32"/>
          <w:lang w:val="en-US"/>
        </w:rPr>
        <w:t>: Trạng thái của đơn hàng như "Đang chuẩn bị", "Đã hoàn thành", "Đã thanh toán".</w:t>
      </w:r>
    </w:p>
    <w:p w14:paraId="707B572C" w14:textId="13F2D974"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w:t>
      </w:r>
      <w:r w:rsidR="00215145" w:rsidRPr="00215145">
        <w:rPr>
          <w:rFonts w:ascii="Times New Roman" w:eastAsia="Times New Roman" w:hAnsi="Times New Roman" w:cs="Times New Roman"/>
          <w:b/>
          <w:bCs/>
          <w:sz w:val="32"/>
          <w:szCs w:val="32"/>
          <w:lang w:val="en-US"/>
        </w:rPr>
        <w:t>3</w:t>
      </w:r>
      <w:r w:rsidRPr="005330D7">
        <w:rPr>
          <w:rFonts w:ascii="Times New Roman" w:eastAsia="Times New Roman" w:hAnsi="Times New Roman" w:cs="Times New Roman"/>
          <w:b/>
          <w:bCs/>
          <w:sz w:val="32"/>
          <w:szCs w:val="32"/>
          <w:lang w:val="en-US"/>
        </w:rPr>
        <w:t xml:space="preserve"> Quản lý nhân viên (Employee)</w:t>
      </w:r>
    </w:p>
    <w:p w14:paraId="46CC37FB" w14:textId="49DD40DE"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w:t>
      </w:r>
      <w:r w:rsidR="00215145" w:rsidRPr="00215145">
        <w:rPr>
          <w:rFonts w:ascii="Times New Roman" w:eastAsia="Times New Roman" w:hAnsi="Times New Roman" w:cs="Times New Roman"/>
          <w:b/>
          <w:bCs/>
          <w:sz w:val="32"/>
          <w:szCs w:val="32"/>
          <w:lang w:val="en-US"/>
        </w:rPr>
        <w:t>3</w:t>
      </w:r>
      <w:r w:rsidRPr="005330D7">
        <w:rPr>
          <w:rFonts w:ascii="Times New Roman" w:eastAsia="Times New Roman" w:hAnsi="Times New Roman" w:cs="Times New Roman"/>
          <w:b/>
          <w:bCs/>
          <w:sz w:val="32"/>
          <w:szCs w:val="32"/>
          <w:lang w:val="en-US"/>
        </w:rPr>
        <w:t>.1 Các thuộc tính của nhân viên</w:t>
      </w:r>
    </w:p>
    <w:p w14:paraId="238C81E9" w14:textId="77777777" w:rsidR="005330D7" w:rsidRPr="005330D7" w:rsidRDefault="005330D7" w:rsidP="005330D7">
      <w:pPr>
        <w:numPr>
          <w:ilvl w:val="0"/>
          <w:numId w:val="36"/>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Mã nhân viên</w:t>
      </w:r>
      <w:r w:rsidRPr="005330D7">
        <w:rPr>
          <w:rFonts w:ascii="Times New Roman" w:eastAsia="Times New Roman" w:hAnsi="Times New Roman" w:cs="Times New Roman"/>
          <w:sz w:val="32"/>
          <w:szCs w:val="32"/>
          <w:lang w:val="en-US"/>
        </w:rPr>
        <w:t>: Mã định danh duy nhất cho mỗi nhân viên.</w:t>
      </w:r>
    </w:p>
    <w:p w14:paraId="6060866F" w14:textId="77777777" w:rsidR="005330D7" w:rsidRPr="005330D7" w:rsidRDefault="005330D7" w:rsidP="005330D7">
      <w:pPr>
        <w:numPr>
          <w:ilvl w:val="0"/>
          <w:numId w:val="36"/>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Họ tên</w:t>
      </w:r>
      <w:r w:rsidRPr="005330D7">
        <w:rPr>
          <w:rFonts w:ascii="Times New Roman" w:eastAsia="Times New Roman" w:hAnsi="Times New Roman" w:cs="Times New Roman"/>
          <w:sz w:val="32"/>
          <w:szCs w:val="32"/>
          <w:lang w:val="en-US"/>
        </w:rPr>
        <w:t>: Họ và tên đầy đủ của nhân viên.</w:t>
      </w:r>
    </w:p>
    <w:p w14:paraId="72123267" w14:textId="77777777" w:rsidR="005330D7" w:rsidRDefault="005330D7" w:rsidP="005330D7">
      <w:pPr>
        <w:numPr>
          <w:ilvl w:val="0"/>
          <w:numId w:val="36"/>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Chức vụ</w:t>
      </w:r>
      <w:r w:rsidRPr="005330D7">
        <w:rPr>
          <w:rFonts w:ascii="Times New Roman" w:eastAsia="Times New Roman" w:hAnsi="Times New Roman" w:cs="Times New Roman"/>
          <w:sz w:val="32"/>
          <w:szCs w:val="32"/>
          <w:lang w:val="en-US"/>
        </w:rPr>
        <w:t>: Chức vụ của nhân viên (ví dụ: quản lý, phục vụ, thu ngân).</w:t>
      </w:r>
    </w:p>
    <w:p w14:paraId="6BAD432C" w14:textId="7B78DF7F" w:rsidR="00215145" w:rsidRDefault="00215145" w:rsidP="005330D7">
      <w:pPr>
        <w:numPr>
          <w:ilvl w:val="0"/>
          <w:numId w:val="36"/>
        </w:numPr>
        <w:spacing w:before="62" w:line="312" w:lineRule="auto"/>
        <w:rPr>
          <w:rFonts w:ascii="Times New Roman" w:eastAsia="Times New Roman" w:hAnsi="Times New Roman" w:cs="Times New Roman"/>
          <w:sz w:val="32"/>
          <w:szCs w:val="32"/>
          <w:lang w:val="en-US"/>
        </w:rPr>
      </w:pPr>
      <w:r w:rsidRPr="00884197">
        <w:rPr>
          <w:rFonts w:ascii="Times New Roman" w:eastAsia="Times New Roman" w:hAnsi="Times New Roman" w:cs="Times New Roman"/>
          <w:b/>
          <w:bCs/>
          <w:sz w:val="32"/>
          <w:szCs w:val="32"/>
          <w:lang w:val="en-US"/>
        </w:rPr>
        <w:t>Lương</w:t>
      </w:r>
      <w:r>
        <w:rPr>
          <w:rFonts w:ascii="Times New Roman" w:eastAsia="Times New Roman" w:hAnsi="Times New Roman" w:cs="Times New Roman"/>
          <w:sz w:val="32"/>
          <w:szCs w:val="32"/>
          <w:lang w:val="en-US"/>
        </w:rPr>
        <w:t>: Công của nhân viên quy đổi sang tiền.</w:t>
      </w:r>
    </w:p>
    <w:p w14:paraId="7B157F76" w14:textId="4FD36D31" w:rsidR="00215145" w:rsidRPr="00215145" w:rsidRDefault="00215145" w:rsidP="00215145">
      <w:pPr>
        <w:spacing w:before="62" w:line="312" w:lineRule="auto"/>
        <w:rPr>
          <w:rFonts w:ascii="Times New Roman" w:eastAsia="Times New Roman" w:hAnsi="Times New Roman" w:cs="Times New Roman"/>
          <w:b/>
          <w:bCs/>
          <w:sz w:val="32"/>
          <w:szCs w:val="32"/>
          <w:lang w:val="en-US"/>
        </w:rPr>
      </w:pPr>
      <w:r w:rsidRPr="00215145">
        <w:rPr>
          <w:rFonts w:ascii="Times New Roman" w:eastAsia="Times New Roman" w:hAnsi="Times New Roman" w:cs="Times New Roman"/>
          <w:b/>
          <w:bCs/>
          <w:sz w:val="32"/>
          <w:szCs w:val="32"/>
          <w:lang w:val="en-US"/>
        </w:rPr>
        <w:t>2.4 Tìm kiếm (ProductSearch)</w:t>
      </w:r>
    </w:p>
    <w:p w14:paraId="06A5797D" w14:textId="67B6FEEF" w:rsidR="00215145" w:rsidRPr="00215145" w:rsidRDefault="00215145" w:rsidP="00215145">
      <w:pPr>
        <w:numPr>
          <w:ilvl w:val="0"/>
          <w:numId w:val="36"/>
        </w:numPr>
        <w:spacing w:before="62" w:line="312" w:lineRule="auto"/>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Trả về ID món, giá của món</w:t>
      </w:r>
      <w:r w:rsidRPr="005330D7">
        <w:rPr>
          <w:rFonts w:ascii="Times New Roman" w:eastAsia="Times New Roman" w:hAnsi="Times New Roman" w:cs="Times New Roman"/>
          <w:sz w:val="32"/>
          <w:szCs w:val="32"/>
          <w:lang w:val="en-US"/>
        </w:rPr>
        <w:t>.</w:t>
      </w:r>
    </w:p>
    <w:p w14:paraId="337C2BBA" w14:textId="286095A5"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2.5 Quản lý kho (Inventory</w:t>
      </w:r>
      <w:r w:rsidR="00215145" w:rsidRPr="00884197">
        <w:rPr>
          <w:rFonts w:ascii="Times New Roman" w:eastAsia="Times New Roman" w:hAnsi="Times New Roman" w:cs="Times New Roman"/>
          <w:b/>
          <w:bCs/>
          <w:sz w:val="32"/>
          <w:szCs w:val="32"/>
          <w:lang w:val="en-US"/>
        </w:rPr>
        <w:t>Item</w:t>
      </w:r>
      <w:r w:rsidRPr="005330D7">
        <w:rPr>
          <w:rFonts w:ascii="Times New Roman" w:eastAsia="Times New Roman" w:hAnsi="Times New Roman" w:cs="Times New Roman"/>
          <w:b/>
          <w:bCs/>
          <w:sz w:val="32"/>
          <w:szCs w:val="32"/>
          <w:lang w:val="en-US"/>
        </w:rPr>
        <w:t>)</w:t>
      </w:r>
    </w:p>
    <w:p w14:paraId="3DA65556"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t>2.5.1 Các thuộc tính của hàng tồn kho</w:t>
      </w:r>
    </w:p>
    <w:p w14:paraId="66C586CC" w14:textId="77777777" w:rsidR="005330D7" w:rsidRPr="005330D7" w:rsidRDefault="005330D7" w:rsidP="005330D7">
      <w:pPr>
        <w:numPr>
          <w:ilvl w:val="0"/>
          <w:numId w:val="37"/>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Tên sản phẩm</w:t>
      </w:r>
      <w:r w:rsidRPr="005330D7">
        <w:rPr>
          <w:rFonts w:ascii="Times New Roman" w:eastAsia="Times New Roman" w:hAnsi="Times New Roman" w:cs="Times New Roman"/>
          <w:sz w:val="32"/>
          <w:szCs w:val="32"/>
          <w:lang w:val="en-US"/>
        </w:rPr>
        <w:t>: Tên của nguyên liệu hoặc sản phẩm tồn kho.</w:t>
      </w:r>
    </w:p>
    <w:p w14:paraId="42D12556" w14:textId="77777777" w:rsidR="005330D7" w:rsidRPr="005330D7" w:rsidRDefault="005330D7" w:rsidP="005330D7">
      <w:pPr>
        <w:numPr>
          <w:ilvl w:val="0"/>
          <w:numId w:val="37"/>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Số lượng tồn</w:t>
      </w:r>
      <w:r w:rsidRPr="005330D7">
        <w:rPr>
          <w:rFonts w:ascii="Times New Roman" w:eastAsia="Times New Roman" w:hAnsi="Times New Roman" w:cs="Times New Roman"/>
          <w:sz w:val="32"/>
          <w:szCs w:val="32"/>
          <w:lang w:val="en-US"/>
        </w:rPr>
        <w:t>: Số lượng hiện có của sản phẩm trong kho.</w:t>
      </w:r>
    </w:p>
    <w:p w14:paraId="6C923D4A" w14:textId="2E4A1914" w:rsidR="005330D7" w:rsidRPr="005330D7" w:rsidRDefault="005330D7" w:rsidP="005330D7">
      <w:pPr>
        <w:numPr>
          <w:ilvl w:val="0"/>
          <w:numId w:val="37"/>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Đơn vị</w:t>
      </w:r>
      <w:r w:rsidRPr="005330D7">
        <w:rPr>
          <w:rFonts w:ascii="Times New Roman" w:eastAsia="Times New Roman" w:hAnsi="Times New Roman" w:cs="Times New Roman"/>
          <w:sz w:val="32"/>
          <w:szCs w:val="32"/>
          <w:lang w:val="en-US"/>
        </w:rPr>
        <w:t>: Đơn vị đo lường cho sản phẩm (kg).</w:t>
      </w:r>
    </w:p>
    <w:p w14:paraId="4146330C" w14:textId="77777777" w:rsidR="005330D7" w:rsidRPr="005330D7" w:rsidRDefault="005330D7" w:rsidP="005330D7">
      <w:pPr>
        <w:numPr>
          <w:ilvl w:val="0"/>
          <w:numId w:val="37"/>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b/>
          <w:bCs/>
          <w:sz w:val="32"/>
          <w:szCs w:val="32"/>
          <w:lang w:val="en-US"/>
        </w:rPr>
        <w:t>Giá nhập</w:t>
      </w:r>
      <w:r w:rsidRPr="005330D7">
        <w:rPr>
          <w:rFonts w:ascii="Times New Roman" w:eastAsia="Times New Roman" w:hAnsi="Times New Roman" w:cs="Times New Roman"/>
          <w:sz w:val="32"/>
          <w:szCs w:val="32"/>
          <w:lang w:val="en-US"/>
        </w:rPr>
        <w:t>: Giá mà quán café nhập sản phẩm vào kho.</w:t>
      </w:r>
    </w:p>
    <w:p w14:paraId="092792A5" w14:textId="77777777" w:rsidR="005330D7" w:rsidRPr="005330D7" w:rsidRDefault="005330D7" w:rsidP="005330D7">
      <w:pPr>
        <w:spacing w:before="62" w:line="312" w:lineRule="auto"/>
        <w:rPr>
          <w:rFonts w:ascii="Times New Roman" w:eastAsia="Times New Roman" w:hAnsi="Times New Roman" w:cs="Times New Roman"/>
          <w:b/>
          <w:bCs/>
          <w:sz w:val="32"/>
          <w:szCs w:val="32"/>
          <w:lang w:val="en-US"/>
        </w:rPr>
      </w:pPr>
      <w:r w:rsidRPr="005330D7">
        <w:rPr>
          <w:rFonts w:ascii="Times New Roman" w:eastAsia="Times New Roman" w:hAnsi="Times New Roman" w:cs="Times New Roman"/>
          <w:b/>
          <w:bCs/>
          <w:sz w:val="32"/>
          <w:szCs w:val="32"/>
          <w:lang w:val="en-US"/>
        </w:rPr>
        <w:lastRenderedPageBreak/>
        <w:t>Mô tả kiến trúc tổng quát</w:t>
      </w:r>
    </w:p>
    <w:p w14:paraId="4E3168A8" w14:textId="77777777" w:rsidR="005330D7" w:rsidRPr="005330D7" w:rsidRDefault="005330D7" w:rsidP="005330D7">
      <w:p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sz w:val="32"/>
          <w:szCs w:val="32"/>
          <w:lang w:val="en-US"/>
        </w:rPr>
        <w:t>Ứng dụng quản lý café được thiết kế theo mô hình MVC (Model-View-Controller):</w:t>
      </w:r>
    </w:p>
    <w:p w14:paraId="5888CF05" w14:textId="77777777" w:rsidR="005330D7" w:rsidRPr="005330D7" w:rsidRDefault="005330D7" w:rsidP="005330D7">
      <w:pPr>
        <w:numPr>
          <w:ilvl w:val="0"/>
          <w:numId w:val="38"/>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sz w:val="32"/>
          <w:szCs w:val="32"/>
          <w:lang w:val="en-US"/>
        </w:rPr>
        <w:t>Model: Chứa các lớp mô hình dữ liệu, quản lý thông tin về thực đơn, đơn hàng, khách hàng, nhân viên và kho.</w:t>
      </w:r>
    </w:p>
    <w:p w14:paraId="137AD26E" w14:textId="77777777" w:rsidR="005330D7" w:rsidRPr="005330D7" w:rsidRDefault="005330D7" w:rsidP="005330D7">
      <w:pPr>
        <w:numPr>
          <w:ilvl w:val="0"/>
          <w:numId w:val="38"/>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sz w:val="32"/>
          <w:szCs w:val="32"/>
          <w:lang w:val="en-US"/>
        </w:rPr>
        <w:t>View: Chứa các lớp giao diện người dùng, bao gồm các màn hình hiển thị chức năng như đăng nhập, quản lý thực đơn, đơn hàng, khách hàng, nhân viên và kho.</w:t>
      </w:r>
    </w:p>
    <w:p w14:paraId="69E770BE" w14:textId="77777777" w:rsidR="005330D7" w:rsidRPr="005330D7" w:rsidRDefault="005330D7" w:rsidP="005330D7">
      <w:pPr>
        <w:numPr>
          <w:ilvl w:val="0"/>
          <w:numId w:val="38"/>
        </w:numPr>
        <w:spacing w:before="62" w:line="312" w:lineRule="auto"/>
        <w:rPr>
          <w:rFonts w:ascii="Times New Roman" w:eastAsia="Times New Roman" w:hAnsi="Times New Roman" w:cs="Times New Roman"/>
          <w:sz w:val="32"/>
          <w:szCs w:val="32"/>
          <w:lang w:val="en-US"/>
        </w:rPr>
      </w:pPr>
      <w:r w:rsidRPr="005330D7">
        <w:rPr>
          <w:rFonts w:ascii="Times New Roman" w:eastAsia="Times New Roman" w:hAnsi="Times New Roman" w:cs="Times New Roman"/>
          <w:sz w:val="32"/>
          <w:szCs w:val="32"/>
          <w:lang w:val="en-US"/>
        </w:rPr>
        <w:t>Controller: Chứa các lớp xử lý logic, tiếp nhận các sự kiện từ người dùng, thực hiện các thao tác với dữ liệu và cập nhật giao diện.</w:t>
      </w:r>
    </w:p>
    <w:p w14:paraId="7806DC87" w14:textId="77777777" w:rsidR="005330D7" w:rsidRPr="005330D7" w:rsidRDefault="005330D7">
      <w:pPr>
        <w:spacing w:before="62" w:line="312" w:lineRule="auto"/>
        <w:jc w:val="center"/>
        <w:rPr>
          <w:rFonts w:ascii="Times New Roman" w:eastAsia="Times New Roman" w:hAnsi="Times New Roman" w:cs="Times New Roman"/>
          <w:b/>
          <w:sz w:val="32"/>
          <w:szCs w:val="32"/>
          <w:lang w:val="en-US"/>
        </w:rPr>
      </w:pPr>
    </w:p>
    <w:p w14:paraId="57537DA3" w14:textId="77777777" w:rsidR="00FB29D1" w:rsidRDefault="00FB29D1">
      <w:pPr>
        <w:spacing w:before="62" w:line="312" w:lineRule="auto"/>
        <w:rPr>
          <w:rFonts w:ascii="Times New Roman" w:eastAsia="Times New Roman" w:hAnsi="Times New Roman" w:cs="Times New Roman"/>
          <w:sz w:val="28"/>
          <w:szCs w:val="28"/>
        </w:rPr>
      </w:pPr>
    </w:p>
    <w:p w14:paraId="0513160C" w14:textId="30EC9308"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r w:rsidR="00AD183A" w:rsidRPr="00AD183A">
        <w:rPr>
          <w:rFonts w:ascii="Times New Roman" w:eastAsia="Times New Roman" w:hAnsi="Times New Roman" w:cs="Times New Roman"/>
          <w:sz w:val="26"/>
          <w:szCs w:val="26"/>
          <w:lang w:val="en-US"/>
        </w:rPr>
        <w:t xml:space="preserve"> </w:t>
      </w:r>
      <w:r w:rsidR="00AD183A" w:rsidRPr="00AD183A">
        <w:rPr>
          <w:rFonts w:ascii="Times New Roman" w:eastAsia="Times New Roman" w:hAnsi="Times New Roman" w:cs="Times New Roman"/>
          <w:b/>
          <w:bCs/>
          <w:sz w:val="26"/>
          <w:szCs w:val="26"/>
          <w:lang w:val="en-US"/>
        </w:rPr>
        <w:t>Sơ đồ</w:t>
      </w:r>
    </w:p>
    <w:p w14:paraId="48418421" w14:textId="5C52E39D" w:rsidR="00FB29D1" w:rsidRPr="00AD183A" w:rsidRDefault="00000000">
      <w:pPr>
        <w:spacing w:before="62" w:line="312" w:lineRule="auto"/>
        <w:rPr>
          <w:rFonts w:ascii="Times New Roman" w:eastAsia="Times New Roman" w:hAnsi="Times New Roman" w:cs="Times New Roman"/>
          <w:b/>
          <w:bCs/>
          <w:sz w:val="26"/>
          <w:szCs w:val="26"/>
        </w:rPr>
      </w:pPr>
      <w:r w:rsidRPr="00AD183A">
        <w:rPr>
          <w:rFonts w:ascii="Times New Roman" w:eastAsia="Times New Roman" w:hAnsi="Times New Roman" w:cs="Times New Roman"/>
          <w:b/>
          <w:bCs/>
          <w:sz w:val="26"/>
          <w:szCs w:val="26"/>
        </w:rPr>
        <w:t xml:space="preserve">3.1 </w:t>
      </w:r>
      <w:r w:rsidR="00AD183A" w:rsidRPr="00AD183A">
        <w:rPr>
          <w:rFonts w:ascii="Times New Roman" w:eastAsia="Times New Roman" w:hAnsi="Times New Roman" w:cs="Times New Roman"/>
          <w:b/>
          <w:bCs/>
          <w:sz w:val="26"/>
          <w:szCs w:val="26"/>
          <w:lang w:val="en-US"/>
        </w:rPr>
        <w:t>Sơ đồ</w:t>
      </w:r>
      <w:r w:rsidR="00AD183A" w:rsidRPr="00AD183A">
        <w:rPr>
          <w:rFonts w:ascii="Times New Roman" w:eastAsia="Times New Roman" w:hAnsi="Times New Roman" w:cs="Times New Roman"/>
          <w:b/>
          <w:bCs/>
          <w:sz w:val="26"/>
          <w:szCs w:val="26"/>
        </w:rPr>
        <w:t xml:space="preserve"> </w:t>
      </w:r>
      <w:r w:rsidRPr="00AD183A">
        <w:rPr>
          <w:rFonts w:ascii="Times New Roman" w:eastAsia="Times New Roman" w:hAnsi="Times New Roman" w:cs="Times New Roman"/>
          <w:b/>
          <w:bCs/>
          <w:sz w:val="26"/>
          <w:szCs w:val="26"/>
        </w:rPr>
        <w:t>tổng quát</w:t>
      </w:r>
    </w:p>
    <w:p w14:paraId="1476C18E" w14:textId="77777777" w:rsidR="00FB29D1" w:rsidRDefault="00FB29D1">
      <w:pPr>
        <w:spacing w:before="62" w:line="312" w:lineRule="auto"/>
        <w:rPr>
          <w:rFonts w:ascii="Times New Roman" w:eastAsia="Times New Roman" w:hAnsi="Times New Roman" w:cs="Times New Roman"/>
          <w:sz w:val="26"/>
          <w:szCs w:val="26"/>
        </w:rPr>
      </w:pPr>
    </w:p>
    <w:p w14:paraId="2AEC16B7" w14:textId="6BD65633" w:rsidR="00FB29D1" w:rsidRDefault="00884197">
      <w:pPr>
        <w:spacing w:before="62" w:line="312" w:lineRule="auto"/>
        <w:rPr>
          <w:rFonts w:ascii="Times New Roman" w:eastAsia="Times New Roman" w:hAnsi="Times New Roman" w:cs="Times New Roman"/>
          <w:sz w:val="26"/>
          <w:szCs w:val="26"/>
        </w:rPr>
      </w:pPr>
      <w:r w:rsidRPr="008E59BF">
        <w:rPr>
          <w:noProof/>
          <w:lang w:val="vi-VN"/>
        </w:rPr>
        <w:drawing>
          <wp:inline distT="0" distB="0" distL="0" distR="0" wp14:anchorId="18B5D266" wp14:editId="0C6B4151">
            <wp:extent cx="5756275" cy="3584757"/>
            <wp:effectExtent l="0" t="0" r="0" b="0"/>
            <wp:docPr id="195748461" name="Picture 1" descr="A coffee shop with chairs and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461" name="Picture 1" descr="A coffee shop with chairs and a menu&#10;&#10;Description automatically generated"/>
                    <pic:cNvPicPr/>
                  </pic:nvPicPr>
                  <pic:blipFill>
                    <a:blip r:embed="rId9"/>
                    <a:stretch>
                      <a:fillRect/>
                    </a:stretch>
                  </pic:blipFill>
                  <pic:spPr>
                    <a:xfrm>
                      <a:off x="0" y="0"/>
                      <a:ext cx="5756275" cy="3584757"/>
                    </a:xfrm>
                    <a:prstGeom prst="rect">
                      <a:avLst/>
                    </a:prstGeom>
                  </pic:spPr>
                </pic:pic>
              </a:graphicData>
            </a:graphic>
          </wp:inline>
        </w:drawing>
      </w:r>
    </w:p>
    <w:p w14:paraId="3E3031D0" w14:textId="09B582BE" w:rsidR="00FB29D1" w:rsidRDefault="00FB29D1">
      <w:pPr>
        <w:spacing w:before="62" w:line="312" w:lineRule="auto"/>
        <w:rPr>
          <w:rFonts w:ascii="Times New Roman" w:eastAsia="Times New Roman" w:hAnsi="Times New Roman" w:cs="Times New Roman"/>
          <w:sz w:val="28"/>
          <w:szCs w:val="28"/>
        </w:rPr>
      </w:pPr>
    </w:p>
    <w:p w14:paraId="59F3CF67" w14:textId="77777777" w:rsidR="00FB29D1" w:rsidRDefault="00FB29D1">
      <w:pPr>
        <w:spacing w:before="62" w:line="312" w:lineRule="auto"/>
        <w:rPr>
          <w:rFonts w:ascii="Times New Roman" w:eastAsia="Times New Roman" w:hAnsi="Times New Roman" w:cs="Times New Roman"/>
          <w:sz w:val="28"/>
          <w:szCs w:val="28"/>
        </w:rPr>
      </w:pPr>
    </w:p>
    <w:p w14:paraId="79689042" w14:textId="1C1AD88B" w:rsidR="00FB29D1" w:rsidRPr="00AD183A" w:rsidRDefault="00000000">
      <w:pPr>
        <w:spacing w:before="62" w:line="312" w:lineRule="auto"/>
        <w:rPr>
          <w:rFonts w:ascii="Times New Roman" w:eastAsia="Times New Roman" w:hAnsi="Times New Roman" w:cs="Times New Roman"/>
          <w:b/>
          <w:bCs/>
          <w:sz w:val="26"/>
          <w:szCs w:val="26"/>
        </w:rPr>
      </w:pPr>
      <w:r w:rsidRPr="00AD183A">
        <w:rPr>
          <w:rFonts w:ascii="Times New Roman" w:eastAsia="Times New Roman" w:hAnsi="Times New Roman" w:cs="Times New Roman"/>
          <w:b/>
          <w:bCs/>
          <w:sz w:val="26"/>
          <w:szCs w:val="26"/>
        </w:rPr>
        <w:t xml:space="preserve">3.2 </w:t>
      </w:r>
      <w:r w:rsidR="00AD183A" w:rsidRPr="00AD183A">
        <w:rPr>
          <w:rFonts w:ascii="Times New Roman" w:eastAsia="Times New Roman" w:hAnsi="Times New Roman" w:cs="Times New Roman"/>
          <w:b/>
          <w:bCs/>
          <w:sz w:val="26"/>
          <w:szCs w:val="26"/>
          <w:lang w:val="en-US"/>
        </w:rPr>
        <w:t>Sơ đồ</w:t>
      </w:r>
      <w:r w:rsidR="00AD183A" w:rsidRPr="00AD183A">
        <w:rPr>
          <w:rFonts w:ascii="Times New Roman" w:eastAsia="Times New Roman" w:hAnsi="Times New Roman" w:cs="Times New Roman"/>
          <w:b/>
          <w:bCs/>
          <w:sz w:val="26"/>
          <w:szCs w:val="26"/>
        </w:rPr>
        <w:t xml:space="preserve"> </w:t>
      </w:r>
      <w:r w:rsidRPr="00AD183A">
        <w:rPr>
          <w:rFonts w:ascii="Times New Roman" w:eastAsia="Times New Roman" w:hAnsi="Times New Roman" w:cs="Times New Roman"/>
          <w:b/>
          <w:bCs/>
          <w:sz w:val="26"/>
          <w:szCs w:val="26"/>
        </w:rPr>
        <w:t>hệ thống</w:t>
      </w:r>
    </w:p>
    <w:p w14:paraId="3B733F1E" w14:textId="77777777" w:rsidR="00FB29D1" w:rsidRDefault="00FB29D1">
      <w:pPr>
        <w:spacing w:before="62" w:line="312" w:lineRule="auto"/>
        <w:rPr>
          <w:rFonts w:ascii="Times New Roman" w:eastAsia="Times New Roman" w:hAnsi="Times New Roman" w:cs="Times New Roman"/>
          <w:sz w:val="28"/>
          <w:szCs w:val="28"/>
        </w:rPr>
      </w:pPr>
    </w:p>
    <w:p w14:paraId="70F00176" w14:textId="77777777" w:rsidR="00884197" w:rsidRPr="00884197" w:rsidRDefault="00884197" w:rsidP="00884197">
      <w:pPr>
        <w:spacing w:before="62" w:line="312" w:lineRule="auto"/>
        <w:rPr>
          <w:rFonts w:ascii="Times New Roman" w:eastAsia="Times New Roman" w:hAnsi="Times New Roman" w:cs="Times New Roman"/>
          <w:sz w:val="28"/>
          <w:szCs w:val="28"/>
          <w:lang w:val="en-US"/>
        </w:rPr>
      </w:pPr>
      <w:proofErr w:type="gramStart"/>
      <w:r w:rsidRPr="00884197">
        <w:rPr>
          <w:rFonts w:ascii="Times New Roman" w:eastAsia="Times New Roman" w:hAnsi="Times New Roman" w:cs="Times New Roman"/>
          <w:sz w:val="28"/>
          <w:szCs w:val="28"/>
          <w:lang w:val="en-US"/>
        </w:rPr>
        <w:t xml:space="preserve">  </w:t>
      </w:r>
      <w:r w:rsidRPr="00884197">
        <w:rPr>
          <w:rFonts w:ascii="Times New Roman" w:eastAsia="Times New Roman" w:hAnsi="Times New Roman" w:cs="Times New Roman"/>
          <w:b/>
          <w:bCs/>
          <w:sz w:val="28"/>
          <w:szCs w:val="28"/>
          <w:lang w:val="en-US"/>
        </w:rPr>
        <w:t>Đăng</w:t>
      </w:r>
      <w:proofErr w:type="gramEnd"/>
      <w:r w:rsidRPr="00884197">
        <w:rPr>
          <w:rFonts w:ascii="Times New Roman" w:eastAsia="Times New Roman" w:hAnsi="Times New Roman" w:cs="Times New Roman"/>
          <w:b/>
          <w:bCs/>
          <w:sz w:val="28"/>
          <w:szCs w:val="28"/>
          <w:lang w:val="en-US"/>
        </w:rPr>
        <w:t xml:space="preserve"> nhập</w:t>
      </w:r>
    </w:p>
    <w:p w14:paraId="4274FCB6" w14:textId="77777777" w:rsidR="00884197" w:rsidRPr="00884197" w:rsidRDefault="00884197" w:rsidP="00884197">
      <w:pPr>
        <w:numPr>
          <w:ilvl w:val="0"/>
          <w:numId w:val="41"/>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sz w:val="28"/>
          <w:szCs w:val="28"/>
          <w:lang w:val="en-US"/>
        </w:rPr>
        <w:t>Hệ thống yêu cầu người quản lý đăng nhập bằng tài khoản để đảm bảo an ninh.</w:t>
      </w:r>
    </w:p>
    <w:p w14:paraId="1D0F9AE0" w14:textId="77777777" w:rsidR="00884197" w:rsidRPr="00884197" w:rsidRDefault="00884197" w:rsidP="00884197">
      <w:pPr>
        <w:spacing w:before="62" w:line="312" w:lineRule="auto"/>
        <w:rPr>
          <w:rFonts w:ascii="Times New Roman" w:eastAsia="Times New Roman" w:hAnsi="Times New Roman" w:cs="Times New Roman"/>
          <w:sz w:val="28"/>
          <w:szCs w:val="28"/>
          <w:lang w:val="en-US"/>
        </w:rPr>
      </w:pPr>
      <w:proofErr w:type="gramStart"/>
      <w:r w:rsidRPr="00884197">
        <w:rPr>
          <w:rFonts w:ascii="Times New Roman" w:eastAsia="Times New Roman" w:hAnsi="Times New Roman" w:cs="Times New Roman"/>
          <w:sz w:val="28"/>
          <w:szCs w:val="28"/>
          <w:lang w:val="en-US"/>
        </w:rPr>
        <w:t xml:space="preserve">  </w:t>
      </w:r>
      <w:r w:rsidRPr="00884197">
        <w:rPr>
          <w:rFonts w:ascii="Times New Roman" w:eastAsia="Times New Roman" w:hAnsi="Times New Roman" w:cs="Times New Roman"/>
          <w:b/>
          <w:bCs/>
          <w:sz w:val="28"/>
          <w:szCs w:val="28"/>
          <w:lang w:val="en-US"/>
        </w:rPr>
        <w:t>Quản</w:t>
      </w:r>
      <w:proofErr w:type="gramEnd"/>
      <w:r w:rsidRPr="00884197">
        <w:rPr>
          <w:rFonts w:ascii="Times New Roman" w:eastAsia="Times New Roman" w:hAnsi="Times New Roman" w:cs="Times New Roman"/>
          <w:b/>
          <w:bCs/>
          <w:sz w:val="28"/>
          <w:szCs w:val="28"/>
          <w:lang w:val="en-US"/>
        </w:rPr>
        <w:t xml:space="preserve"> lý Menu</w:t>
      </w:r>
    </w:p>
    <w:p w14:paraId="7AB54529" w14:textId="77777777" w:rsidR="00884197" w:rsidRPr="00884197" w:rsidRDefault="00884197" w:rsidP="00884197">
      <w:pPr>
        <w:numPr>
          <w:ilvl w:val="0"/>
          <w:numId w:val="42"/>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sz w:val="28"/>
          <w:szCs w:val="28"/>
          <w:lang w:val="en-US"/>
        </w:rPr>
        <w:t>Chỉnh sửa thông tin món ăn, bao gồm:</w:t>
      </w:r>
    </w:p>
    <w:p w14:paraId="172B222B" w14:textId="7CE32F96" w:rsidR="00884197" w:rsidRPr="00884197" w:rsidRDefault="00884197" w:rsidP="00884197">
      <w:pPr>
        <w:numPr>
          <w:ilvl w:val="1"/>
          <w:numId w:val="42"/>
        </w:numPr>
        <w:spacing w:before="62" w:line="312" w:lineRule="auto"/>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b/>
          <w:bCs/>
          <w:sz w:val="28"/>
          <w:szCs w:val="28"/>
          <w:lang w:val="en-US"/>
        </w:rPr>
        <w:t>ID,</w:t>
      </w:r>
      <w:r w:rsidRPr="00884197">
        <w:rPr>
          <w:rFonts w:ascii="Times New Roman" w:eastAsia="Times New Roman" w:hAnsi="Times New Roman" w:cs="Times New Roman"/>
          <w:b/>
          <w:bCs/>
          <w:sz w:val="28"/>
          <w:szCs w:val="28"/>
          <w:lang w:val="en-US"/>
        </w:rPr>
        <w:t>Tên</w:t>
      </w:r>
      <w:proofErr w:type="gramEnd"/>
      <w:r w:rsidRPr="00884197">
        <w:rPr>
          <w:rFonts w:ascii="Times New Roman" w:eastAsia="Times New Roman" w:hAnsi="Times New Roman" w:cs="Times New Roman"/>
          <w:b/>
          <w:bCs/>
          <w:sz w:val="28"/>
          <w:szCs w:val="28"/>
          <w:lang w:val="en-US"/>
        </w:rPr>
        <w:t xml:space="preserve"> món</w:t>
      </w:r>
    </w:p>
    <w:p w14:paraId="6CCA913A" w14:textId="77777777" w:rsidR="00884197" w:rsidRPr="00884197" w:rsidRDefault="00884197" w:rsidP="00884197">
      <w:pPr>
        <w:numPr>
          <w:ilvl w:val="1"/>
          <w:numId w:val="42"/>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Giá bán</w:t>
      </w:r>
    </w:p>
    <w:p w14:paraId="4FDEE60B" w14:textId="77777777" w:rsidR="00884197" w:rsidRPr="00884197" w:rsidRDefault="00884197" w:rsidP="00884197">
      <w:pPr>
        <w:numPr>
          <w:ilvl w:val="1"/>
          <w:numId w:val="42"/>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Hình ảnh món</w:t>
      </w:r>
    </w:p>
    <w:p w14:paraId="352C1029" w14:textId="77777777" w:rsidR="00884197" w:rsidRPr="00884197" w:rsidRDefault="00884197" w:rsidP="00884197">
      <w:pPr>
        <w:spacing w:before="62" w:line="312" w:lineRule="auto"/>
        <w:rPr>
          <w:rFonts w:ascii="Times New Roman" w:eastAsia="Times New Roman" w:hAnsi="Times New Roman" w:cs="Times New Roman"/>
          <w:sz w:val="28"/>
          <w:szCs w:val="28"/>
          <w:lang w:val="en-US"/>
        </w:rPr>
      </w:pPr>
      <w:proofErr w:type="gramStart"/>
      <w:r w:rsidRPr="00884197">
        <w:rPr>
          <w:rFonts w:ascii="Times New Roman" w:eastAsia="Times New Roman" w:hAnsi="Times New Roman" w:cs="Times New Roman"/>
          <w:sz w:val="28"/>
          <w:szCs w:val="28"/>
          <w:lang w:val="en-US"/>
        </w:rPr>
        <w:t xml:space="preserve">  </w:t>
      </w:r>
      <w:r w:rsidRPr="00884197">
        <w:rPr>
          <w:rFonts w:ascii="Times New Roman" w:eastAsia="Times New Roman" w:hAnsi="Times New Roman" w:cs="Times New Roman"/>
          <w:b/>
          <w:bCs/>
          <w:sz w:val="28"/>
          <w:szCs w:val="28"/>
          <w:lang w:val="en-US"/>
        </w:rPr>
        <w:t>Quản</w:t>
      </w:r>
      <w:proofErr w:type="gramEnd"/>
      <w:r w:rsidRPr="00884197">
        <w:rPr>
          <w:rFonts w:ascii="Times New Roman" w:eastAsia="Times New Roman" w:hAnsi="Times New Roman" w:cs="Times New Roman"/>
          <w:b/>
          <w:bCs/>
          <w:sz w:val="28"/>
          <w:szCs w:val="28"/>
          <w:lang w:val="en-US"/>
        </w:rPr>
        <w:t xml:space="preserve"> lý Đơn Hàng</w:t>
      </w:r>
    </w:p>
    <w:p w14:paraId="7674B867" w14:textId="77777777" w:rsidR="00884197" w:rsidRPr="00884197" w:rsidRDefault="00884197" w:rsidP="00884197">
      <w:pPr>
        <w:numPr>
          <w:ilvl w:val="0"/>
          <w:numId w:val="43"/>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sz w:val="28"/>
          <w:szCs w:val="28"/>
          <w:lang w:val="en-US"/>
        </w:rPr>
        <w:t>Quản lý các đơn đặt hàng từ khách hàng:</w:t>
      </w:r>
    </w:p>
    <w:p w14:paraId="76D33A81" w14:textId="77777777" w:rsidR="00884197" w:rsidRPr="00884197" w:rsidRDefault="00884197" w:rsidP="00884197">
      <w:pPr>
        <w:numPr>
          <w:ilvl w:val="1"/>
          <w:numId w:val="43"/>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Thêm đơn hàng mới</w:t>
      </w:r>
    </w:p>
    <w:p w14:paraId="20786711" w14:textId="77777777" w:rsidR="00884197" w:rsidRPr="00884197" w:rsidRDefault="00884197" w:rsidP="00884197">
      <w:pPr>
        <w:numPr>
          <w:ilvl w:val="1"/>
          <w:numId w:val="43"/>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Cập nhật trạng thái đơn hàng</w:t>
      </w:r>
      <w:r w:rsidRPr="00884197">
        <w:rPr>
          <w:rFonts w:ascii="Times New Roman" w:eastAsia="Times New Roman" w:hAnsi="Times New Roman" w:cs="Times New Roman"/>
          <w:sz w:val="28"/>
          <w:szCs w:val="28"/>
          <w:lang w:val="en-US"/>
        </w:rPr>
        <w:t xml:space="preserve"> (Đang xử lý, đã hoàn thành)</w:t>
      </w:r>
    </w:p>
    <w:p w14:paraId="4616C8EC" w14:textId="77777777" w:rsidR="00884197" w:rsidRPr="00884197" w:rsidRDefault="00884197" w:rsidP="00884197">
      <w:pPr>
        <w:numPr>
          <w:ilvl w:val="1"/>
          <w:numId w:val="43"/>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Tính tiền</w:t>
      </w:r>
      <w:r w:rsidRPr="00884197">
        <w:rPr>
          <w:rFonts w:ascii="Times New Roman" w:eastAsia="Times New Roman" w:hAnsi="Times New Roman" w:cs="Times New Roman"/>
          <w:sz w:val="28"/>
          <w:szCs w:val="28"/>
          <w:lang w:val="en-US"/>
        </w:rPr>
        <w:t xml:space="preserve"> và hiển thị hóa đơn</w:t>
      </w:r>
    </w:p>
    <w:p w14:paraId="7326E617" w14:textId="77777777" w:rsidR="00884197" w:rsidRPr="00884197" w:rsidRDefault="00884197" w:rsidP="00884197">
      <w:pPr>
        <w:spacing w:before="62" w:line="312" w:lineRule="auto"/>
        <w:rPr>
          <w:rFonts w:ascii="Times New Roman" w:eastAsia="Times New Roman" w:hAnsi="Times New Roman" w:cs="Times New Roman"/>
          <w:sz w:val="28"/>
          <w:szCs w:val="28"/>
          <w:lang w:val="en-US"/>
        </w:rPr>
      </w:pPr>
      <w:proofErr w:type="gramStart"/>
      <w:r w:rsidRPr="00884197">
        <w:rPr>
          <w:rFonts w:ascii="Times New Roman" w:eastAsia="Times New Roman" w:hAnsi="Times New Roman" w:cs="Times New Roman"/>
          <w:sz w:val="28"/>
          <w:szCs w:val="28"/>
          <w:lang w:val="en-US"/>
        </w:rPr>
        <w:t xml:space="preserve">  </w:t>
      </w:r>
      <w:r w:rsidRPr="00884197">
        <w:rPr>
          <w:rFonts w:ascii="Times New Roman" w:eastAsia="Times New Roman" w:hAnsi="Times New Roman" w:cs="Times New Roman"/>
          <w:b/>
          <w:bCs/>
          <w:sz w:val="28"/>
          <w:szCs w:val="28"/>
          <w:lang w:val="en-US"/>
        </w:rPr>
        <w:t>Quản</w:t>
      </w:r>
      <w:proofErr w:type="gramEnd"/>
      <w:r w:rsidRPr="00884197">
        <w:rPr>
          <w:rFonts w:ascii="Times New Roman" w:eastAsia="Times New Roman" w:hAnsi="Times New Roman" w:cs="Times New Roman"/>
          <w:b/>
          <w:bCs/>
          <w:sz w:val="28"/>
          <w:szCs w:val="28"/>
          <w:lang w:val="en-US"/>
        </w:rPr>
        <w:t xml:space="preserve"> lý Nhân viên</w:t>
      </w:r>
    </w:p>
    <w:p w14:paraId="3655F0D3" w14:textId="77777777" w:rsidR="00884197" w:rsidRPr="00884197" w:rsidRDefault="00884197" w:rsidP="00884197">
      <w:pPr>
        <w:numPr>
          <w:ilvl w:val="0"/>
          <w:numId w:val="44"/>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sz w:val="28"/>
          <w:szCs w:val="28"/>
          <w:lang w:val="en-US"/>
        </w:rPr>
        <w:t>Quản lý thông tin nhân viên làm việc tại quán:</w:t>
      </w:r>
    </w:p>
    <w:p w14:paraId="1A049ADB" w14:textId="77777777" w:rsidR="00884197" w:rsidRPr="00884197" w:rsidRDefault="00884197" w:rsidP="00884197">
      <w:pPr>
        <w:numPr>
          <w:ilvl w:val="1"/>
          <w:numId w:val="44"/>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Tên nhân viên</w:t>
      </w:r>
    </w:p>
    <w:p w14:paraId="3DB592FC" w14:textId="77777777" w:rsidR="00884197" w:rsidRPr="00884197" w:rsidRDefault="00884197" w:rsidP="00884197">
      <w:pPr>
        <w:numPr>
          <w:ilvl w:val="1"/>
          <w:numId w:val="44"/>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Mã nhân viên (ID)</w:t>
      </w:r>
    </w:p>
    <w:p w14:paraId="79D495B3" w14:textId="77777777" w:rsidR="00884197" w:rsidRPr="00884197" w:rsidRDefault="00884197" w:rsidP="00884197">
      <w:pPr>
        <w:numPr>
          <w:ilvl w:val="1"/>
          <w:numId w:val="44"/>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Chức vụ</w:t>
      </w:r>
      <w:r w:rsidRPr="00884197">
        <w:rPr>
          <w:rFonts w:ascii="Times New Roman" w:eastAsia="Times New Roman" w:hAnsi="Times New Roman" w:cs="Times New Roman"/>
          <w:sz w:val="28"/>
          <w:szCs w:val="28"/>
          <w:lang w:val="en-US"/>
        </w:rPr>
        <w:t xml:space="preserve"> (Thu ngân, pha chế, phục vụ)</w:t>
      </w:r>
    </w:p>
    <w:p w14:paraId="6B7FF128" w14:textId="64973589" w:rsidR="00884197" w:rsidRPr="00884197" w:rsidRDefault="00884197" w:rsidP="00884197">
      <w:pPr>
        <w:numPr>
          <w:ilvl w:val="1"/>
          <w:numId w:val="44"/>
        </w:numPr>
        <w:spacing w:before="62" w:line="312" w:lineRule="auto"/>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Lương</w:t>
      </w:r>
    </w:p>
    <w:p w14:paraId="2653728F" w14:textId="77777777" w:rsidR="00884197" w:rsidRPr="00884197" w:rsidRDefault="00884197" w:rsidP="00884197">
      <w:pPr>
        <w:spacing w:before="62" w:line="312" w:lineRule="auto"/>
        <w:rPr>
          <w:rFonts w:ascii="Times New Roman" w:eastAsia="Times New Roman" w:hAnsi="Times New Roman" w:cs="Times New Roman"/>
          <w:sz w:val="28"/>
          <w:szCs w:val="28"/>
          <w:lang w:val="en-US"/>
        </w:rPr>
      </w:pPr>
      <w:proofErr w:type="gramStart"/>
      <w:r w:rsidRPr="00884197">
        <w:rPr>
          <w:rFonts w:ascii="Times New Roman" w:eastAsia="Times New Roman" w:hAnsi="Times New Roman" w:cs="Times New Roman"/>
          <w:sz w:val="28"/>
          <w:szCs w:val="28"/>
          <w:lang w:val="en-US"/>
        </w:rPr>
        <w:t xml:space="preserve">  </w:t>
      </w:r>
      <w:r w:rsidRPr="00884197">
        <w:rPr>
          <w:rFonts w:ascii="Times New Roman" w:eastAsia="Times New Roman" w:hAnsi="Times New Roman" w:cs="Times New Roman"/>
          <w:b/>
          <w:bCs/>
          <w:sz w:val="28"/>
          <w:szCs w:val="28"/>
          <w:lang w:val="en-US"/>
        </w:rPr>
        <w:t>Quản</w:t>
      </w:r>
      <w:proofErr w:type="gramEnd"/>
      <w:r w:rsidRPr="00884197">
        <w:rPr>
          <w:rFonts w:ascii="Times New Roman" w:eastAsia="Times New Roman" w:hAnsi="Times New Roman" w:cs="Times New Roman"/>
          <w:b/>
          <w:bCs/>
          <w:sz w:val="28"/>
          <w:szCs w:val="28"/>
          <w:lang w:val="en-US"/>
        </w:rPr>
        <w:t xml:space="preserve"> lý Kho Hàng</w:t>
      </w:r>
    </w:p>
    <w:p w14:paraId="6A5EA87F" w14:textId="77777777" w:rsidR="00884197" w:rsidRPr="00884197" w:rsidRDefault="00884197" w:rsidP="00884197">
      <w:pPr>
        <w:numPr>
          <w:ilvl w:val="0"/>
          <w:numId w:val="45"/>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sz w:val="28"/>
          <w:szCs w:val="28"/>
          <w:lang w:val="en-US"/>
        </w:rPr>
        <w:t>Theo dõi và quản lý kho nguyên liệu:</w:t>
      </w:r>
    </w:p>
    <w:p w14:paraId="4C72F417" w14:textId="77777777" w:rsidR="00884197" w:rsidRPr="00884197" w:rsidRDefault="00884197" w:rsidP="00884197">
      <w:pPr>
        <w:numPr>
          <w:ilvl w:val="1"/>
          <w:numId w:val="45"/>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Tên nguyên liệu</w:t>
      </w:r>
    </w:p>
    <w:p w14:paraId="710AFC08" w14:textId="77777777" w:rsidR="00884197" w:rsidRPr="00884197" w:rsidRDefault="00884197" w:rsidP="00884197">
      <w:pPr>
        <w:numPr>
          <w:ilvl w:val="1"/>
          <w:numId w:val="45"/>
        </w:numPr>
        <w:spacing w:before="62" w:line="312" w:lineRule="auto"/>
        <w:rPr>
          <w:rFonts w:ascii="Times New Roman" w:eastAsia="Times New Roman" w:hAnsi="Times New Roman" w:cs="Times New Roman"/>
          <w:sz w:val="28"/>
          <w:szCs w:val="28"/>
          <w:lang w:val="en-US"/>
        </w:rPr>
      </w:pPr>
      <w:r w:rsidRPr="00884197">
        <w:rPr>
          <w:rFonts w:ascii="Times New Roman" w:eastAsia="Times New Roman" w:hAnsi="Times New Roman" w:cs="Times New Roman"/>
          <w:b/>
          <w:bCs/>
          <w:sz w:val="28"/>
          <w:szCs w:val="28"/>
          <w:lang w:val="en-US"/>
        </w:rPr>
        <w:t>Số lượng tồn kho</w:t>
      </w:r>
    </w:p>
    <w:p w14:paraId="4D73AB67" w14:textId="40522C71" w:rsidR="00884197" w:rsidRPr="00884197" w:rsidRDefault="00884197" w:rsidP="00884197">
      <w:pPr>
        <w:numPr>
          <w:ilvl w:val="1"/>
          <w:numId w:val="45"/>
        </w:numPr>
        <w:spacing w:before="62" w:line="312" w:lineRule="auto"/>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Giá nhập</w:t>
      </w:r>
    </w:p>
    <w:p w14:paraId="4F494793" w14:textId="32ACFE99" w:rsidR="00FB29D1" w:rsidRDefault="00FB29D1">
      <w:pPr>
        <w:spacing w:before="62" w:line="312" w:lineRule="auto"/>
        <w:rPr>
          <w:rFonts w:ascii="Times New Roman" w:eastAsia="Times New Roman" w:hAnsi="Times New Roman" w:cs="Times New Roman"/>
          <w:sz w:val="28"/>
          <w:szCs w:val="28"/>
        </w:rPr>
      </w:pPr>
    </w:p>
    <w:p w14:paraId="0857BFC7" w14:textId="7178B6B8" w:rsidR="00E442E6" w:rsidRDefault="00E442E6" w:rsidP="00E442E6">
      <w:pPr>
        <w:spacing w:before="62" w:line="312" w:lineRule="auto"/>
        <w:rPr>
          <w:rFonts w:ascii="Times New Roman" w:eastAsia="Times New Roman" w:hAnsi="Times New Roman" w:cs="Times New Roman"/>
          <w:b/>
          <w:bCs/>
          <w:sz w:val="28"/>
          <w:szCs w:val="28"/>
          <w:lang w:val="en-US"/>
        </w:rPr>
      </w:pPr>
      <w:proofErr w:type="gramStart"/>
      <w:r w:rsidRPr="00884197">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bCs/>
          <w:sz w:val="28"/>
          <w:szCs w:val="28"/>
          <w:lang w:val="en-US"/>
        </w:rPr>
        <w:t>Tìm</w:t>
      </w:r>
      <w:proofErr w:type="gramEnd"/>
      <w:r>
        <w:rPr>
          <w:rFonts w:ascii="Times New Roman" w:eastAsia="Times New Roman" w:hAnsi="Times New Roman" w:cs="Times New Roman"/>
          <w:b/>
          <w:bCs/>
          <w:sz w:val="28"/>
          <w:szCs w:val="28"/>
          <w:lang w:val="en-US"/>
        </w:rPr>
        <w:t xml:space="preserve"> kiếm</w:t>
      </w:r>
    </w:p>
    <w:p w14:paraId="610A5574" w14:textId="1AEFDF57" w:rsidR="00E442E6" w:rsidRPr="00884197" w:rsidRDefault="00E442E6" w:rsidP="00E442E6">
      <w:pPr>
        <w:numPr>
          <w:ilvl w:val="0"/>
          <w:numId w:val="44"/>
        </w:numPr>
        <w:spacing w:before="62" w:line="312"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Tìm kiếm món </w:t>
      </w:r>
    </w:p>
    <w:p w14:paraId="7E782E77" w14:textId="77777777" w:rsidR="00E442E6" w:rsidRPr="00884197" w:rsidRDefault="00E442E6" w:rsidP="00E442E6">
      <w:pPr>
        <w:spacing w:before="62" w:line="312" w:lineRule="auto"/>
        <w:rPr>
          <w:rFonts w:ascii="Times New Roman" w:eastAsia="Times New Roman" w:hAnsi="Times New Roman" w:cs="Times New Roman"/>
          <w:sz w:val="28"/>
          <w:szCs w:val="28"/>
          <w:lang w:val="en-US"/>
        </w:rPr>
      </w:pPr>
    </w:p>
    <w:p w14:paraId="494BBEE6" w14:textId="77777777" w:rsidR="00FB29D1" w:rsidRPr="00E442E6" w:rsidRDefault="00FB29D1" w:rsidP="00E442E6">
      <w:pPr>
        <w:spacing w:before="62" w:line="312" w:lineRule="auto"/>
        <w:rPr>
          <w:rFonts w:ascii="Times New Roman" w:eastAsia="Times New Roman" w:hAnsi="Times New Roman" w:cs="Times New Roman"/>
          <w:sz w:val="28"/>
          <w:szCs w:val="28"/>
          <w:lang w:val="en-US"/>
        </w:rPr>
      </w:pPr>
    </w:p>
    <w:p w14:paraId="79E757FD" w14:textId="77777777" w:rsidR="00FB29D1" w:rsidRDefault="00000000">
      <w:pPr>
        <w:spacing w:before="62"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p>
    <w:p w14:paraId="3B278E54" w14:textId="77777777" w:rsidR="00FB29D1" w:rsidRDefault="00000000">
      <w:pPr>
        <w:spacing w:before="62" w:line="312" w:lineRule="auto"/>
        <w:jc w:val="both"/>
        <w:rPr>
          <w:rFonts w:ascii="Times New Roman" w:eastAsia="Times New Roman" w:hAnsi="Times New Roman" w:cs="Times New Roman"/>
          <w:b/>
          <w:sz w:val="32"/>
          <w:szCs w:val="32"/>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b/>
          <w:sz w:val="32"/>
          <w:szCs w:val="32"/>
        </w:rPr>
        <w:t>IV</w:t>
      </w:r>
      <w:r>
        <w:rPr>
          <w:rFonts w:ascii="Times New Roman" w:eastAsia="Times New Roman" w:hAnsi="Times New Roman" w:cs="Times New Roman"/>
          <w:b/>
          <w:sz w:val="32"/>
          <w:szCs w:val="32"/>
          <w:lang w:val="en-US"/>
        </w:rPr>
        <w:t>. Phân tích cơ sở dữ liệu</w:t>
      </w:r>
    </w:p>
    <w:p w14:paraId="778C0B72" w14:textId="6AA320BC" w:rsidR="00FB29D1" w:rsidRDefault="00000000" w:rsidP="0025452B">
      <w:pPr>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4.1 </w:t>
      </w:r>
      <w:r w:rsidR="00E442E6" w:rsidRPr="007B6551">
        <w:rPr>
          <w:rFonts w:ascii="Times New Roman" w:eastAsia="Times New Roman" w:hAnsi="Times New Roman" w:cs="Times New Roman"/>
          <w:b/>
          <w:bCs/>
          <w:sz w:val="26"/>
          <w:szCs w:val="26"/>
          <w:lang w:val="en-US"/>
        </w:rPr>
        <w:t>product.xml</w:t>
      </w:r>
    </w:p>
    <w:p w14:paraId="08F5052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&lt;?xml version="1.0" encoding="UTF-8"?&gt;</w:t>
      </w:r>
    </w:p>
    <w:p w14:paraId="3AD268FA"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&lt;products&gt;</w:t>
      </w:r>
    </w:p>
    <w:p w14:paraId="35121C2F"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2CFF6F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&lt;id&gt;1&lt;/id&gt;</w:t>
      </w:r>
    </w:p>
    <w:p w14:paraId="4F431F6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&lt;name&gt;Cà Phê Sữa Đá&lt;/name&gt;</w:t>
      </w:r>
    </w:p>
    <w:p w14:paraId="5D19786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&lt;price&gt;35000&lt;/price&gt;</w:t>
      </w:r>
    </w:p>
    <w:p w14:paraId="352DFA04"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3FDD2E1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233D0803"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776919A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&lt;id&gt;2&lt;/id&gt;</w:t>
      </w:r>
    </w:p>
    <w:p w14:paraId="160A0F36"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&lt;name&gt;Cà Phê Đen&lt;/name&gt;</w:t>
      </w:r>
    </w:p>
    <w:p w14:paraId="1AF641B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&lt;price&gt;29000&lt;/price&gt;</w:t>
      </w:r>
    </w:p>
    <w:p w14:paraId="7442EA2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461EE078"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29963BE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383E9E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&lt;id&gt;3&lt;/id&gt;</w:t>
      </w:r>
    </w:p>
    <w:p w14:paraId="76B0069F"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&lt;name&gt;Bạc Xỉu&lt;/name&gt;</w:t>
      </w:r>
    </w:p>
    <w:p w14:paraId="59FAF034"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&lt;price&gt;39000&lt;/price&gt;</w:t>
      </w:r>
    </w:p>
    <w:p w14:paraId="0ADDF135"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7F7B2A75"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3318D12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A1C886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&lt;id&gt;4&lt;/id&gt;</w:t>
      </w:r>
    </w:p>
    <w:p w14:paraId="13A8C875"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&lt;name&gt;Espresso&lt;/name&gt;</w:t>
      </w:r>
    </w:p>
    <w:p w14:paraId="4D1EF47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&lt;price&gt;35000&lt;/price&gt;</w:t>
      </w:r>
    </w:p>
    <w:p w14:paraId="37954968"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752DDBE4"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7B59B41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lastRenderedPageBreak/>
        <w:t xml:space="preserve">    &lt;product&gt;</w:t>
      </w:r>
    </w:p>
    <w:p w14:paraId="3B5F80C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&lt;id&gt;5&lt;/id&gt;</w:t>
      </w:r>
    </w:p>
    <w:p w14:paraId="59DCD7D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&lt;name&gt;Cappuccino&lt;/name&gt;</w:t>
      </w:r>
    </w:p>
    <w:p w14:paraId="08523D9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56125AF8"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1938B902"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301E3E32"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344CE0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&lt;id&gt;6&lt;/id&gt;</w:t>
      </w:r>
    </w:p>
    <w:p w14:paraId="51A15995"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&lt;name&gt;Latte&lt;/name&gt;</w:t>
      </w:r>
    </w:p>
    <w:p w14:paraId="35F67DF3"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4C4A9E6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65ACC2EB"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2FBE8CD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3C2EA572"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&lt;id&gt;7&lt;/id&gt;</w:t>
      </w:r>
    </w:p>
    <w:p w14:paraId="648DD1D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&lt;name&gt;Mocha&lt;/name&gt;</w:t>
      </w:r>
    </w:p>
    <w:p w14:paraId="2FB9081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&lt;price&gt;49000&lt;/price&gt;</w:t>
      </w:r>
    </w:p>
    <w:p w14:paraId="687931E6"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0C7C3DF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56103E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45E01F25"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&lt;id&gt;8&lt;/id&gt;</w:t>
      </w:r>
    </w:p>
    <w:p w14:paraId="4217A0F0"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&lt;name&gt;Americano&lt;/name&gt;</w:t>
      </w:r>
    </w:p>
    <w:p w14:paraId="1F85F08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&lt;price&gt;39000&lt;/price&gt;</w:t>
      </w:r>
    </w:p>
    <w:p w14:paraId="70684C1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6C3D1122"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7DC7377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EA7C2A5"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&lt;id&gt;9&lt;/id&gt;</w:t>
      </w:r>
    </w:p>
    <w:p w14:paraId="64E31BD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&lt;name&gt;Caramel Macchiato&lt;/name&gt;</w:t>
      </w:r>
    </w:p>
    <w:p w14:paraId="77B0EB03"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&lt;price&gt;49000&lt;/price&gt;</w:t>
      </w:r>
    </w:p>
    <w:p w14:paraId="5934CA59"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5943A6B3"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35F1039"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40FE2376"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&lt;id&gt;10&lt;/id&gt;</w:t>
      </w:r>
    </w:p>
    <w:p w14:paraId="70A34E04"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lastRenderedPageBreak/>
        <w:t xml:space="preserve">        &lt;name&gt;Cà Phê Trứng&lt;/name&gt;</w:t>
      </w:r>
    </w:p>
    <w:p w14:paraId="43F4DBB9"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239E342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074498B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6DA43DD5"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0E516E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&lt;id&gt;11&lt;/id&gt;</w:t>
      </w:r>
    </w:p>
    <w:p w14:paraId="7FAC85F0"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&lt;name&gt;Matcha Latte&lt;/name&gt;</w:t>
      </w:r>
    </w:p>
    <w:p w14:paraId="189B493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&lt;price&gt;49000&lt;/price&gt;</w:t>
      </w:r>
    </w:p>
    <w:p w14:paraId="185494BB"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7FDA83E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7D040B90"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F3C85E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&lt;id&gt;12&lt;/id&gt;</w:t>
      </w:r>
    </w:p>
    <w:p w14:paraId="6FE8D83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&lt;name&gt;Chocolate Đá Xay&lt;/name&gt;</w:t>
      </w:r>
    </w:p>
    <w:p w14:paraId="52BC6B49"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&lt;price&gt;49000&lt;/price&gt;</w:t>
      </w:r>
    </w:p>
    <w:p w14:paraId="216CA22B"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5F960C82"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A6ABC9B"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BD256EF"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&lt;id&gt;13&lt;/id&gt;</w:t>
      </w:r>
    </w:p>
    <w:p w14:paraId="1F5DD363"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&lt;name&gt;Trà Đào Cam Sả&lt;/name&gt;</w:t>
      </w:r>
    </w:p>
    <w:p w14:paraId="6D833828"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5E0E436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643C9D68"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46F9A9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488962D9"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&lt;id&gt;14&lt;/id&gt;</w:t>
      </w:r>
    </w:p>
    <w:p w14:paraId="59A2052F"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&lt;name&gt;Trà Vải&lt;/name&gt;</w:t>
      </w:r>
    </w:p>
    <w:p w14:paraId="37ADBA8F"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1EDADBAA"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4D29C8D2"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70A05B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368B219E"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&lt;id&gt;15&lt;/id&gt;</w:t>
      </w:r>
    </w:p>
    <w:p w14:paraId="12956AD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&lt;name&gt;Sinh Tố Bơ&lt;/name&gt;</w:t>
      </w:r>
    </w:p>
    <w:p w14:paraId="093075A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&lt;price&gt;49000&lt;/price&gt;</w:t>
      </w:r>
    </w:p>
    <w:p w14:paraId="231F30D6"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lastRenderedPageBreak/>
        <w:t xml:space="preserve">        &lt;quantity&gt;100&lt;/quantity&gt;</w:t>
      </w:r>
    </w:p>
    <w:p w14:paraId="7EA1440D"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BBC9D6A"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DEF9431"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&lt;id&gt;16&lt;/id&gt;</w:t>
      </w:r>
    </w:p>
    <w:p w14:paraId="4B150DD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&lt;name&gt;Sinh Tố Dâu&lt;/name&gt;</w:t>
      </w:r>
    </w:p>
    <w:p w14:paraId="01C0DC7B"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5ED71952"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7CF3594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EB5A8C8"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3A18B0F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&lt;id&gt;17&lt;/id&gt;</w:t>
      </w:r>
    </w:p>
    <w:p w14:paraId="604A9374"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&lt;name&gt;Nước Ép Cam&lt;/name&gt;</w:t>
      </w:r>
    </w:p>
    <w:p w14:paraId="2807B62A"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&lt;price&gt;39000&lt;/price&gt;</w:t>
      </w:r>
    </w:p>
    <w:p w14:paraId="4AE427BF"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2DD5B6F6"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7AD8B668"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66DAB914"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&lt;id&gt;18&lt;/id&gt;</w:t>
      </w:r>
    </w:p>
    <w:p w14:paraId="6FFB137F"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&lt;name&gt;Nước Ép Dứa&lt;/name&gt;</w:t>
      </w:r>
    </w:p>
    <w:p w14:paraId="0E27EA2C"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&lt;price&gt;39000&lt;/price&gt;</w:t>
      </w:r>
    </w:p>
    <w:p w14:paraId="2C4F575A"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&lt;quantity&gt;100&lt;/quantity&gt;</w:t>
      </w:r>
    </w:p>
    <w:p w14:paraId="7AD6E877" w14:textId="77777777" w:rsidR="00E442E6"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636CE360" w14:textId="21A11618" w:rsidR="00FB29D1" w:rsidRPr="007B6551" w:rsidRDefault="00E442E6" w:rsidP="0025452B">
      <w:pPr>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&lt;/products&gt;</w:t>
      </w:r>
    </w:p>
    <w:p w14:paraId="635BB56F" w14:textId="77777777" w:rsidR="00FB29D1" w:rsidRDefault="00FB29D1" w:rsidP="0025452B">
      <w:pPr>
        <w:spacing w:before="62" w:line="312" w:lineRule="auto"/>
        <w:rPr>
          <w:rFonts w:ascii="Times New Roman" w:eastAsia="Times New Roman" w:hAnsi="Times New Roman" w:cs="Times New Roman"/>
          <w:b/>
          <w:sz w:val="26"/>
          <w:szCs w:val="26"/>
          <w:lang w:val="en-US"/>
        </w:rPr>
      </w:pPr>
    </w:p>
    <w:p w14:paraId="504C622D" w14:textId="77777777" w:rsidR="00FB29D1" w:rsidRDefault="00000000" w:rsidP="0025452B">
      <w:pPr>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Giải thích chi tiết</w:t>
      </w:r>
    </w:p>
    <w:p w14:paraId="2781F14C" w14:textId="7C6119F5" w:rsidR="00E442E6" w:rsidRPr="00E442E6" w:rsidRDefault="00E442E6" w:rsidP="0025452B">
      <w:pPr>
        <w:pStyle w:val="ListParagraph"/>
        <w:numPr>
          <w:ilvl w:val="0"/>
          <w:numId w:val="47"/>
        </w:numPr>
        <w:tabs>
          <w:tab w:val="left" w:pos="420"/>
        </w:tabs>
        <w:spacing w:before="62" w:line="312" w:lineRule="auto"/>
        <w:rPr>
          <w:rFonts w:ascii="Times New Roman" w:eastAsia="Times New Roman" w:hAnsi="Times New Roman" w:cs="Times New Roman"/>
          <w:bCs/>
          <w:sz w:val="26"/>
          <w:szCs w:val="26"/>
          <w:lang w:val="en-US"/>
        </w:rPr>
      </w:pPr>
      <w:r w:rsidRPr="00E442E6">
        <w:rPr>
          <w:rFonts w:ascii="Times New Roman" w:eastAsia="Times New Roman" w:hAnsi="Times New Roman" w:cs="Times New Roman"/>
          <w:b/>
          <w:bCs/>
          <w:sz w:val="26"/>
          <w:szCs w:val="26"/>
          <w:lang w:val="en-US"/>
        </w:rPr>
        <w:t>&lt;?xml version="1.0" encoding="UTF-8"?&gt;</w:t>
      </w:r>
      <w:r w:rsidRPr="00E442E6">
        <w:rPr>
          <w:rFonts w:ascii="Times New Roman" w:eastAsia="Times New Roman" w:hAnsi="Times New Roman" w:cs="Times New Roman"/>
          <w:bCs/>
          <w:sz w:val="26"/>
          <w:szCs w:val="26"/>
          <w:lang w:val="en-US"/>
        </w:rPr>
        <w:t>: Đây là khai báo XML declaration, cho biết rằng phiên bản XML là 1.0 và mã hóa ký tự được sử dụng là UTF-8.</w:t>
      </w:r>
    </w:p>
    <w:p w14:paraId="3F12C1C2" w14:textId="595182D5" w:rsidR="00E442E6" w:rsidRPr="00E442E6" w:rsidRDefault="00E442E6" w:rsidP="0025452B">
      <w:pPr>
        <w:pStyle w:val="ListParagraph"/>
        <w:numPr>
          <w:ilvl w:val="0"/>
          <w:numId w:val="47"/>
        </w:numPr>
        <w:tabs>
          <w:tab w:val="left" w:pos="420"/>
        </w:tabs>
        <w:spacing w:before="62" w:line="312" w:lineRule="auto"/>
        <w:rPr>
          <w:rFonts w:ascii="Times New Roman" w:eastAsia="Times New Roman" w:hAnsi="Times New Roman" w:cs="Times New Roman"/>
          <w:bCs/>
          <w:sz w:val="26"/>
          <w:szCs w:val="26"/>
          <w:lang w:val="en-US"/>
        </w:rPr>
      </w:pPr>
      <w:r w:rsidRPr="00E442E6">
        <w:rPr>
          <w:rFonts w:ascii="Times New Roman" w:eastAsia="Times New Roman" w:hAnsi="Times New Roman" w:cs="Times New Roman"/>
          <w:b/>
          <w:bCs/>
          <w:sz w:val="26"/>
          <w:szCs w:val="26"/>
          <w:lang w:val="en-US"/>
        </w:rPr>
        <w:t>&lt;products&gt;</w:t>
      </w:r>
      <w:r w:rsidRPr="00E442E6">
        <w:rPr>
          <w:rFonts w:ascii="Times New Roman" w:eastAsia="Times New Roman" w:hAnsi="Times New Roman" w:cs="Times New Roman"/>
          <w:bCs/>
          <w:sz w:val="26"/>
          <w:szCs w:val="26"/>
          <w:lang w:val="en-US"/>
        </w:rPr>
        <w:t>: Đây là phần tử gốc của tài liệu XML, chứa toàn bộ danh sách các sản phẩm. Các sản phẩm sẽ được liệt kê dưới dạng các phần tử &lt;product&gt; bên trong phần tử &lt;products&gt;.</w:t>
      </w:r>
    </w:p>
    <w:p w14:paraId="4D9FFE73" w14:textId="206864E1" w:rsidR="00E442E6" w:rsidRPr="00E442E6" w:rsidRDefault="00E442E6" w:rsidP="0025452B">
      <w:pPr>
        <w:pStyle w:val="ListParagraph"/>
        <w:numPr>
          <w:ilvl w:val="0"/>
          <w:numId w:val="47"/>
        </w:numPr>
        <w:tabs>
          <w:tab w:val="left" w:pos="420"/>
        </w:tabs>
        <w:spacing w:before="62" w:line="312" w:lineRule="auto"/>
        <w:rPr>
          <w:rFonts w:ascii="Times New Roman" w:eastAsia="Times New Roman" w:hAnsi="Times New Roman" w:cs="Times New Roman"/>
          <w:bCs/>
          <w:sz w:val="26"/>
          <w:szCs w:val="26"/>
          <w:lang w:val="en-US"/>
        </w:rPr>
      </w:pPr>
      <w:r w:rsidRPr="00E442E6">
        <w:rPr>
          <w:rFonts w:ascii="Times New Roman" w:eastAsia="Times New Roman" w:hAnsi="Times New Roman" w:cs="Times New Roman"/>
          <w:bCs/>
          <w:sz w:val="26"/>
          <w:szCs w:val="26"/>
          <w:lang w:val="en-US"/>
        </w:rPr>
        <w:t xml:space="preserve">Mỗi </w:t>
      </w:r>
      <w:r w:rsidRPr="00E442E6">
        <w:rPr>
          <w:rFonts w:ascii="Times New Roman" w:eastAsia="Times New Roman" w:hAnsi="Times New Roman" w:cs="Times New Roman"/>
          <w:b/>
          <w:bCs/>
          <w:sz w:val="26"/>
          <w:szCs w:val="26"/>
          <w:lang w:val="en-US"/>
        </w:rPr>
        <w:t>&lt;product&gt;</w:t>
      </w:r>
      <w:r w:rsidRPr="00E442E6">
        <w:rPr>
          <w:rFonts w:ascii="Times New Roman" w:eastAsia="Times New Roman" w:hAnsi="Times New Roman" w:cs="Times New Roman"/>
          <w:bCs/>
          <w:sz w:val="26"/>
          <w:szCs w:val="26"/>
          <w:lang w:val="en-US"/>
        </w:rPr>
        <w:t xml:space="preserve"> đại diện cho một sản phẩm, và bên trong nó có các phần tử con:</w:t>
      </w:r>
    </w:p>
    <w:p w14:paraId="0DF16CDA" w14:textId="77777777" w:rsidR="00E442E6" w:rsidRPr="00E442E6" w:rsidRDefault="00E442E6" w:rsidP="0025452B">
      <w:pPr>
        <w:numPr>
          <w:ilvl w:val="0"/>
          <w:numId w:val="46"/>
        </w:numPr>
        <w:tabs>
          <w:tab w:val="left" w:pos="420"/>
        </w:tabs>
        <w:spacing w:before="62" w:line="312" w:lineRule="auto"/>
        <w:rPr>
          <w:rFonts w:ascii="Times New Roman" w:eastAsia="Times New Roman" w:hAnsi="Times New Roman" w:cs="Times New Roman"/>
          <w:bCs/>
          <w:sz w:val="26"/>
          <w:szCs w:val="26"/>
          <w:lang w:val="en-US"/>
        </w:rPr>
      </w:pPr>
      <w:r w:rsidRPr="00E442E6">
        <w:rPr>
          <w:rFonts w:ascii="Times New Roman" w:eastAsia="Times New Roman" w:hAnsi="Times New Roman" w:cs="Times New Roman"/>
          <w:b/>
          <w:bCs/>
          <w:sz w:val="26"/>
          <w:szCs w:val="26"/>
          <w:lang w:val="en-US"/>
        </w:rPr>
        <w:t>&lt;id&gt;</w:t>
      </w:r>
      <w:r w:rsidRPr="00E442E6">
        <w:rPr>
          <w:rFonts w:ascii="Times New Roman" w:eastAsia="Times New Roman" w:hAnsi="Times New Roman" w:cs="Times New Roman"/>
          <w:bCs/>
          <w:sz w:val="26"/>
          <w:szCs w:val="26"/>
          <w:lang w:val="en-US"/>
        </w:rPr>
        <w:t>: Mã định danh của sản phẩm (số nguyên).</w:t>
      </w:r>
    </w:p>
    <w:p w14:paraId="01E9B054" w14:textId="77777777" w:rsidR="00E442E6" w:rsidRPr="00E442E6" w:rsidRDefault="00E442E6" w:rsidP="0025452B">
      <w:pPr>
        <w:numPr>
          <w:ilvl w:val="0"/>
          <w:numId w:val="46"/>
        </w:numPr>
        <w:tabs>
          <w:tab w:val="left" w:pos="420"/>
        </w:tabs>
        <w:spacing w:before="62" w:line="312" w:lineRule="auto"/>
        <w:rPr>
          <w:rFonts w:ascii="Times New Roman" w:eastAsia="Times New Roman" w:hAnsi="Times New Roman" w:cs="Times New Roman"/>
          <w:bCs/>
          <w:sz w:val="26"/>
          <w:szCs w:val="26"/>
          <w:lang w:val="en-US"/>
        </w:rPr>
      </w:pPr>
      <w:r w:rsidRPr="00E442E6">
        <w:rPr>
          <w:rFonts w:ascii="Times New Roman" w:eastAsia="Times New Roman" w:hAnsi="Times New Roman" w:cs="Times New Roman"/>
          <w:b/>
          <w:bCs/>
          <w:sz w:val="26"/>
          <w:szCs w:val="26"/>
          <w:lang w:val="en-US"/>
        </w:rPr>
        <w:t>&lt;name&gt;</w:t>
      </w:r>
      <w:r w:rsidRPr="00E442E6">
        <w:rPr>
          <w:rFonts w:ascii="Times New Roman" w:eastAsia="Times New Roman" w:hAnsi="Times New Roman" w:cs="Times New Roman"/>
          <w:bCs/>
          <w:sz w:val="26"/>
          <w:szCs w:val="26"/>
          <w:lang w:val="en-US"/>
        </w:rPr>
        <w:t>: Tên của sản phẩm (chuỗi văn bản).</w:t>
      </w:r>
    </w:p>
    <w:p w14:paraId="7D1E44C7" w14:textId="77777777" w:rsidR="00E442E6" w:rsidRPr="00E442E6" w:rsidRDefault="00E442E6" w:rsidP="0025452B">
      <w:pPr>
        <w:numPr>
          <w:ilvl w:val="0"/>
          <w:numId w:val="46"/>
        </w:numPr>
        <w:tabs>
          <w:tab w:val="left" w:pos="420"/>
        </w:tabs>
        <w:spacing w:before="62" w:line="312" w:lineRule="auto"/>
        <w:rPr>
          <w:rFonts w:ascii="Times New Roman" w:eastAsia="Times New Roman" w:hAnsi="Times New Roman" w:cs="Times New Roman"/>
          <w:bCs/>
          <w:sz w:val="26"/>
          <w:szCs w:val="26"/>
          <w:lang w:val="en-US"/>
        </w:rPr>
      </w:pPr>
      <w:r w:rsidRPr="00E442E6">
        <w:rPr>
          <w:rFonts w:ascii="Times New Roman" w:eastAsia="Times New Roman" w:hAnsi="Times New Roman" w:cs="Times New Roman"/>
          <w:b/>
          <w:bCs/>
          <w:sz w:val="26"/>
          <w:szCs w:val="26"/>
          <w:lang w:val="en-US"/>
        </w:rPr>
        <w:lastRenderedPageBreak/>
        <w:t>&lt;price&gt;</w:t>
      </w:r>
      <w:r w:rsidRPr="00E442E6">
        <w:rPr>
          <w:rFonts w:ascii="Times New Roman" w:eastAsia="Times New Roman" w:hAnsi="Times New Roman" w:cs="Times New Roman"/>
          <w:bCs/>
          <w:sz w:val="26"/>
          <w:szCs w:val="26"/>
          <w:lang w:val="en-US"/>
        </w:rPr>
        <w:t>: Giá của sản phẩm (số nguyên, đơn vị có thể là đồng, v.v.).</w:t>
      </w:r>
    </w:p>
    <w:p w14:paraId="0D418454" w14:textId="77777777" w:rsidR="00E442E6" w:rsidRDefault="00E442E6" w:rsidP="0025452B">
      <w:pPr>
        <w:numPr>
          <w:ilvl w:val="0"/>
          <w:numId w:val="46"/>
        </w:numPr>
        <w:tabs>
          <w:tab w:val="left" w:pos="420"/>
        </w:tabs>
        <w:spacing w:before="62" w:line="312" w:lineRule="auto"/>
        <w:rPr>
          <w:rFonts w:ascii="Times New Roman" w:eastAsia="Times New Roman" w:hAnsi="Times New Roman" w:cs="Times New Roman"/>
          <w:bCs/>
          <w:sz w:val="26"/>
          <w:szCs w:val="26"/>
          <w:lang w:val="en-US"/>
        </w:rPr>
      </w:pPr>
      <w:r w:rsidRPr="00E442E6">
        <w:rPr>
          <w:rFonts w:ascii="Times New Roman" w:eastAsia="Times New Roman" w:hAnsi="Times New Roman" w:cs="Times New Roman"/>
          <w:b/>
          <w:bCs/>
          <w:sz w:val="26"/>
          <w:szCs w:val="26"/>
          <w:lang w:val="en-US"/>
        </w:rPr>
        <w:t>&lt;quantity&gt;</w:t>
      </w:r>
      <w:r w:rsidRPr="00E442E6">
        <w:rPr>
          <w:rFonts w:ascii="Times New Roman" w:eastAsia="Times New Roman" w:hAnsi="Times New Roman" w:cs="Times New Roman"/>
          <w:bCs/>
          <w:sz w:val="26"/>
          <w:szCs w:val="26"/>
          <w:lang w:val="en-US"/>
        </w:rPr>
        <w:t>: Số lượng của sản phẩm hiện có trong kho (số nguyên</w:t>
      </w:r>
    </w:p>
    <w:p w14:paraId="7BEDEB9C" w14:textId="5C689EC7" w:rsidR="004154B4" w:rsidRPr="004154B4" w:rsidRDefault="004154B4" w:rsidP="0025452B">
      <w:pPr>
        <w:tabs>
          <w:tab w:val="left" w:pos="420"/>
        </w:tabs>
        <w:spacing w:before="62"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w:t>
      </w:r>
      <w:r w:rsidRPr="004154B4">
        <w:rPr>
          <w:rFonts w:ascii="Times New Roman" w:eastAsia="Times New Roman" w:hAnsi="Times New Roman" w:cs="Times New Roman"/>
          <w:b/>
          <w:bCs/>
          <w:sz w:val="26"/>
          <w:szCs w:val="26"/>
          <w:lang w:val="en-US"/>
        </w:rPr>
        <w:t>Các mục đích sử dụng của dữ liệu trong XML này:</w:t>
      </w:r>
    </w:p>
    <w:p w14:paraId="7174AF63" w14:textId="77777777" w:rsidR="004154B4" w:rsidRPr="004154B4" w:rsidRDefault="004154B4" w:rsidP="0025452B">
      <w:pPr>
        <w:numPr>
          <w:ilvl w:val="0"/>
          <w:numId w:val="48"/>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Quản lý kho</w:t>
      </w:r>
      <w:r w:rsidRPr="004154B4">
        <w:rPr>
          <w:rFonts w:ascii="Times New Roman" w:eastAsia="Times New Roman" w:hAnsi="Times New Roman" w:cs="Times New Roman"/>
          <w:bCs/>
          <w:sz w:val="26"/>
          <w:szCs w:val="26"/>
          <w:lang w:val="en-US"/>
        </w:rPr>
        <w:t>: Có thể sử dụng thông tin này để theo dõi số lượng các sản phẩm trong kho.</w:t>
      </w:r>
    </w:p>
    <w:p w14:paraId="24796293" w14:textId="77777777" w:rsidR="004154B4" w:rsidRPr="004154B4" w:rsidRDefault="004154B4" w:rsidP="0025452B">
      <w:pPr>
        <w:numPr>
          <w:ilvl w:val="0"/>
          <w:numId w:val="48"/>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Tính toán doanh thu</w:t>
      </w:r>
      <w:r w:rsidRPr="004154B4">
        <w:rPr>
          <w:rFonts w:ascii="Times New Roman" w:eastAsia="Times New Roman" w:hAnsi="Times New Roman" w:cs="Times New Roman"/>
          <w:bCs/>
          <w:sz w:val="26"/>
          <w:szCs w:val="26"/>
          <w:lang w:val="en-US"/>
        </w:rPr>
        <w:t>: Dựa trên giá và số lượng sản phẩm bán ra, có thể tính toán doanh thu từ các sản phẩm.</w:t>
      </w:r>
    </w:p>
    <w:p w14:paraId="5FC773BF" w14:textId="77777777" w:rsidR="004154B4" w:rsidRPr="004154B4" w:rsidRDefault="004154B4" w:rsidP="0025452B">
      <w:pPr>
        <w:numPr>
          <w:ilvl w:val="0"/>
          <w:numId w:val="48"/>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Hiển thị thông tin sản phẩm</w:t>
      </w:r>
      <w:r w:rsidRPr="004154B4">
        <w:rPr>
          <w:rFonts w:ascii="Times New Roman" w:eastAsia="Times New Roman" w:hAnsi="Times New Roman" w:cs="Times New Roman"/>
          <w:bCs/>
          <w:sz w:val="26"/>
          <w:szCs w:val="26"/>
          <w:lang w:val="en-US"/>
        </w:rPr>
        <w:t>: Dữ liệu này có thể được sử dụng để hiển thị danh sách các sản phẩm trong giao diện người dùng (UI).</w:t>
      </w:r>
    </w:p>
    <w:p w14:paraId="75A3B4E3" w14:textId="77777777" w:rsidR="004154B4" w:rsidRPr="00E442E6" w:rsidRDefault="004154B4" w:rsidP="0025452B">
      <w:pPr>
        <w:tabs>
          <w:tab w:val="left" w:pos="420"/>
        </w:tabs>
        <w:spacing w:before="62" w:line="312" w:lineRule="auto"/>
        <w:rPr>
          <w:rFonts w:ascii="Times New Roman" w:eastAsia="Times New Roman" w:hAnsi="Times New Roman" w:cs="Times New Roman"/>
          <w:bCs/>
          <w:sz w:val="26"/>
          <w:szCs w:val="26"/>
          <w:lang w:val="en-US"/>
        </w:rPr>
      </w:pPr>
    </w:p>
    <w:p w14:paraId="44E83AD9" w14:textId="77777777" w:rsidR="00FB29D1" w:rsidRDefault="00FB29D1" w:rsidP="0025452B">
      <w:pPr>
        <w:tabs>
          <w:tab w:val="left" w:pos="420"/>
        </w:tabs>
        <w:spacing w:before="62" w:line="312" w:lineRule="auto"/>
        <w:rPr>
          <w:rFonts w:ascii="Times New Roman" w:eastAsia="Times New Roman" w:hAnsi="Times New Roman" w:cs="Times New Roman"/>
          <w:bCs/>
          <w:sz w:val="26"/>
          <w:szCs w:val="26"/>
          <w:lang w:val="en-US"/>
        </w:rPr>
      </w:pPr>
    </w:p>
    <w:p w14:paraId="1C268069" w14:textId="77777777" w:rsidR="00FB29D1" w:rsidRDefault="00FB29D1" w:rsidP="0025452B">
      <w:pPr>
        <w:tabs>
          <w:tab w:val="left" w:pos="420"/>
        </w:tabs>
        <w:spacing w:before="62" w:line="312" w:lineRule="auto"/>
        <w:rPr>
          <w:rFonts w:ascii="Times New Roman" w:eastAsia="Times New Roman" w:hAnsi="Times New Roman" w:cs="Times New Roman"/>
          <w:bCs/>
          <w:sz w:val="26"/>
          <w:szCs w:val="26"/>
          <w:lang w:val="en-US"/>
        </w:rPr>
      </w:pPr>
    </w:p>
    <w:p w14:paraId="0C18ED00" w14:textId="54457F99" w:rsidR="00FB29D1" w:rsidRDefault="00000000" w:rsidP="0025452B">
      <w:pPr>
        <w:tabs>
          <w:tab w:val="left" w:pos="420"/>
        </w:tabs>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4.2 </w:t>
      </w:r>
      <w:r w:rsidR="00E442E6" w:rsidRPr="00E442E6">
        <w:rPr>
          <w:rFonts w:ascii="Times New Roman" w:eastAsia="Times New Roman" w:hAnsi="Times New Roman" w:cs="Times New Roman"/>
          <w:b/>
          <w:bCs/>
          <w:sz w:val="26"/>
          <w:szCs w:val="26"/>
          <w:lang w:val="en-US"/>
        </w:rPr>
        <w:t>order.xml</w:t>
      </w:r>
    </w:p>
    <w:p w14:paraId="1AC0EE8F"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&lt;?xml version="1.0" encoding="UTF-8"?&gt;</w:t>
      </w:r>
    </w:p>
    <w:p w14:paraId="768CA775"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&lt;orders&gt;</w:t>
      </w:r>
    </w:p>
    <w:p w14:paraId="0D012699"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00326F10"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&lt;id&gt;1&lt;/id&gt;</w:t>
      </w:r>
    </w:p>
    <w:p w14:paraId="29DB641F"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&lt;customerName&gt;Vũ Văn Nguyễn&lt;/customerName&gt;</w:t>
      </w:r>
    </w:p>
    <w:p w14:paraId="609CD2A7"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&lt;amount&gt;80000.0&lt;/amount&gt;</w:t>
      </w:r>
    </w:p>
    <w:p w14:paraId="7B4A2D47"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&lt;timestamp&gt;2024-11-08T20:47:39.653498700&lt;/timestamp&gt;</w:t>
      </w:r>
    </w:p>
    <w:p w14:paraId="67B7EA1C"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&lt;status&gt;Đang chờ&lt;/status&gt;</w:t>
      </w:r>
    </w:p>
    <w:p w14:paraId="159D34FA"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4B061783"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43C0DB60"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&lt;id&gt;2&lt;/id&gt;</w:t>
      </w:r>
    </w:p>
    <w:p w14:paraId="58ACC319"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&lt;customerName&gt;Nguyễn Thị Mai&lt;/customerName&gt;</w:t>
      </w:r>
    </w:p>
    <w:p w14:paraId="76C56C06"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&lt;amount&gt;120000.0&lt;/amount&gt;</w:t>
      </w:r>
    </w:p>
    <w:p w14:paraId="0ECE0922"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&lt;timestamp&gt;2024-11-08T20:50:15.123498700&lt;/timestamp&gt;</w:t>
      </w:r>
    </w:p>
    <w:p w14:paraId="11412702"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&lt;status&gt;Đã hoàn thành&lt;/status&gt;</w:t>
      </w:r>
    </w:p>
    <w:p w14:paraId="0B824069"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1EEDB6F7"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2090EBC3"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&lt;id&gt;3&lt;/id&gt;</w:t>
      </w:r>
    </w:p>
    <w:p w14:paraId="72B15CFF"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&lt;customerName&gt;Trần Văn Toàn&lt;/customerName&gt;</w:t>
      </w:r>
    </w:p>
    <w:p w14:paraId="19499594"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lastRenderedPageBreak/>
        <w:t xml:space="preserve">        &lt;amount&gt;95000.0&lt;/amount&gt;</w:t>
      </w:r>
    </w:p>
    <w:p w14:paraId="36FC1AD2"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&lt;timestamp&gt;2024-11-08T20:55:10.543498700&lt;/timestamp&gt;</w:t>
      </w:r>
    </w:p>
    <w:p w14:paraId="009DABC8"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&lt;status&gt;Đang chờ&lt;/status&gt;</w:t>
      </w:r>
    </w:p>
    <w:p w14:paraId="3BD3C1B1"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45BA7952"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1DCD11D0"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&lt;id&gt;4&lt;/id&gt;</w:t>
      </w:r>
    </w:p>
    <w:p w14:paraId="5F3115ED"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&lt;customerName&gt;Phạm Minh Đức&lt;/customerName&gt;</w:t>
      </w:r>
    </w:p>
    <w:p w14:paraId="79231C3B"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&lt;amount&gt;75000.0&lt;/amount&gt;</w:t>
      </w:r>
    </w:p>
    <w:p w14:paraId="52FEFC4B"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&lt;timestamp&gt;2024-11-08T21:00:25.653498700&lt;/timestamp&gt;</w:t>
      </w:r>
    </w:p>
    <w:p w14:paraId="1B21A2A3"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&lt;status&gt;Đã hoàn thành&lt;/status&gt;</w:t>
      </w:r>
    </w:p>
    <w:p w14:paraId="74691570"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7E685BCD"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0496B9E4"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&lt;id&gt;5&lt;/id&gt;</w:t>
      </w:r>
    </w:p>
    <w:p w14:paraId="25662164"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&lt;customerName&gt;Lê Thị Lan&lt;/customerName&gt;</w:t>
      </w:r>
    </w:p>
    <w:p w14:paraId="5A1BD0B1"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&lt;amount&gt;100000.0&lt;/amount&gt;</w:t>
      </w:r>
    </w:p>
    <w:p w14:paraId="78220E8F"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&lt;timestamp&gt;2024-11-08T21:05:35.763498700&lt;/timestamp&gt;</w:t>
      </w:r>
    </w:p>
    <w:p w14:paraId="4D95723E"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&lt;status&gt;Đang chờ&lt;/status&gt;</w:t>
      </w:r>
    </w:p>
    <w:p w14:paraId="794C9CBF"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0B263EA1"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553D680D"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&lt;id&gt;6&lt;/id&gt;</w:t>
      </w:r>
    </w:p>
    <w:p w14:paraId="2FCD9217"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&lt;customerName&gt;Nguyễn Hoàng Hải&lt;/customerName&gt;</w:t>
      </w:r>
    </w:p>
    <w:p w14:paraId="7C6A4E40"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&lt;amount&gt;150000.0&lt;/amount&gt;</w:t>
      </w:r>
    </w:p>
    <w:p w14:paraId="1548DB8C"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&lt;timestamp&gt;2024-11-08T21:10:40.873498700&lt;/timestamp&gt;</w:t>
      </w:r>
    </w:p>
    <w:p w14:paraId="271B4BB9"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&lt;status&gt;Đã hoàn thành&lt;/status&gt;</w:t>
      </w:r>
    </w:p>
    <w:p w14:paraId="5D34C515" w14:textId="77777777" w:rsidR="00E442E6" w:rsidRPr="007B6551" w:rsidRDefault="00E442E6"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&lt;/order&gt;</w:t>
      </w:r>
    </w:p>
    <w:p w14:paraId="3A0D6CA6" w14:textId="4C799E67" w:rsidR="00FB29D1" w:rsidRDefault="00E442E6" w:rsidP="0025452B">
      <w:pPr>
        <w:tabs>
          <w:tab w:val="left" w:pos="420"/>
        </w:tabs>
        <w:spacing w:before="62" w:line="312" w:lineRule="auto"/>
        <w:rPr>
          <w:rFonts w:ascii="Times New Roman" w:eastAsia="Times New Roman" w:hAnsi="Times New Roman" w:cs="Times New Roman"/>
          <w:b/>
          <w:sz w:val="26"/>
          <w:szCs w:val="26"/>
          <w:lang w:val="en-US"/>
        </w:rPr>
      </w:pPr>
      <w:r w:rsidRPr="007B6551">
        <w:rPr>
          <w:rFonts w:ascii="Times New Roman" w:eastAsia="Times New Roman" w:hAnsi="Times New Roman" w:cs="Times New Roman"/>
          <w:bCs/>
          <w:sz w:val="26"/>
          <w:szCs w:val="26"/>
          <w:lang w:val="en-US"/>
        </w:rPr>
        <w:t>&lt;/orders&gt;</w:t>
      </w:r>
    </w:p>
    <w:p w14:paraId="300DEDE7" w14:textId="77777777" w:rsidR="00FB29D1" w:rsidRDefault="00000000" w:rsidP="0025452B">
      <w:pPr>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Giải thích chi tiết</w:t>
      </w:r>
    </w:p>
    <w:p w14:paraId="769FF6AF" w14:textId="77777777" w:rsidR="004154B4" w:rsidRPr="004154B4" w:rsidRDefault="004154B4" w:rsidP="0025452B">
      <w:pPr>
        <w:pStyle w:val="ListParagraph"/>
        <w:numPr>
          <w:ilvl w:val="0"/>
          <w:numId w:val="50"/>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&lt;?xml version="1.0" encoding="UTF-8"?&gt;</w:t>
      </w:r>
      <w:r w:rsidRPr="004154B4">
        <w:rPr>
          <w:rFonts w:ascii="Times New Roman" w:eastAsia="Times New Roman" w:hAnsi="Times New Roman" w:cs="Times New Roman"/>
          <w:bCs/>
          <w:sz w:val="26"/>
          <w:szCs w:val="26"/>
          <w:lang w:val="en-US"/>
        </w:rPr>
        <w:t>: Đây là khai báo XML declaration, cho biết phiên bản XML là 1.0 và mã hóa ký tự là UTF-8.</w:t>
      </w:r>
    </w:p>
    <w:p w14:paraId="71C78425" w14:textId="77777777" w:rsidR="004154B4" w:rsidRPr="004154B4" w:rsidRDefault="004154B4" w:rsidP="0025452B">
      <w:pPr>
        <w:pStyle w:val="ListParagraph"/>
        <w:numPr>
          <w:ilvl w:val="0"/>
          <w:numId w:val="50"/>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&lt;orders&gt;</w:t>
      </w:r>
      <w:r w:rsidRPr="004154B4">
        <w:rPr>
          <w:rFonts w:ascii="Times New Roman" w:eastAsia="Times New Roman" w:hAnsi="Times New Roman" w:cs="Times New Roman"/>
          <w:bCs/>
          <w:sz w:val="26"/>
          <w:szCs w:val="26"/>
          <w:lang w:val="en-US"/>
        </w:rPr>
        <w:t>: Đây là phần tử gốc chứa tất cả các đơn hàng. Mỗi đơn hàng được đại diện bởi một phần tử &lt;order&gt; trong phần tử &lt;orders&gt;.</w:t>
      </w:r>
    </w:p>
    <w:p w14:paraId="0E2560ED" w14:textId="77777777" w:rsidR="004154B4" w:rsidRPr="004154B4" w:rsidRDefault="004154B4" w:rsidP="0025452B">
      <w:pPr>
        <w:pStyle w:val="ListParagraph"/>
        <w:numPr>
          <w:ilvl w:val="0"/>
          <w:numId w:val="50"/>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lastRenderedPageBreak/>
        <w:t>&lt;order&gt;</w:t>
      </w:r>
      <w:r w:rsidRPr="004154B4">
        <w:rPr>
          <w:rFonts w:ascii="Times New Roman" w:eastAsia="Times New Roman" w:hAnsi="Times New Roman" w:cs="Times New Roman"/>
          <w:bCs/>
          <w:sz w:val="26"/>
          <w:szCs w:val="26"/>
          <w:lang w:val="en-US"/>
        </w:rPr>
        <w:t>: Mỗi phần tử này đại diện cho một đơn hàng và có các phần tử con sau:</w:t>
      </w:r>
    </w:p>
    <w:p w14:paraId="4B0423B6" w14:textId="77777777" w:rsidR="004154B4" w:rsidRPr="004154B4" w:rsidRDefault="004154B4" w:rsidP="0025452B">
      <w:pPr>
        <w:numPr>
          <w:ilvl w:val="1"/>
          <w:numId w:val="49"/>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&lt;id&gt;</w:t>
      </w:r>
      <w:r w:rsidRPr="004154B4">
        <w:rPr>
          <w:rFonts w:ascii="Times New Roman" w:eastAsia="Times New Roman" w:hAnsi="Times New Roman" w:cs="Times New Roman"/>
          <w:bCs/>
          <w:sz w:val="26"/>
          <w:szCs w:val="26"/>
          <w:lang w:val="en-US"/>
        </w:rPr>
        <w:t>: Mã định danh của đơn hàng (số nguyên).</w:t>
      </w:r>
    </w:p>
    <w:p w14:paraId="78DADF1F" w14:textId="77777777" w:rsidR="004154B4" w:rsidRPr="004154B4" w:rsidRDefault="004154B4" w:rsidP="0025452B">
      <w:pPr>
        <w:numPr>
          <w:ilvl w:val="1"/>
          <w:numId w:val="49"/>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&lt;customerName&gt;</w:t>
      </w:r>
      <w:r w:rsidRPr="004154B4">
        <w:rPr>
          <w:rFonts w:ascii="Times New Roman" w:eastAsia="Times New Roman" w:hAnsi="Times New Roman" w:cs="Times New Roman"/>
          <w:bCs/>
          <w:sz w:val="26"/>
          <w:szCs w:val="26"/>
          <w:lang w:val="en-US"/>
        </w:rPr>
        <w:t>: Tên khách hàng (chuỗi văn bản).</w:t>
      </w:r>
    </w:p>
    <w:p w14:paraId="7FAE9893" w14:textId="77777777" w:rsidR="004154B4" w:rsidRPr="004154B4" w:rsidRDefault="004154B4" w:rsidP="0025452B">
      <w:pPr>
        <w:numPr>
          <w:ilvl w:val="1"/>
          <w:numId w:val="49"/>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&lt;amount&gt;</w:t>
      </w:r>
      <w:r w:rsidRPr="004154B4">
        <w:rPr>
          <w:rFonts w:ascii="Times New Roman" w:eastAsia="Times New Roman" w:hAnsi="Times New Roman" w:cs="Times New Roman"/>
          <w:bCs/>
          <w:sz w:val="26"/>
          <w:szCs w:val="26"/>
          <w:lang w:val="en-US"/>
        </w:rPr>
        <w:t>: Tổng số tiền của đơn hàng (số thực, có thể là giá trị tiền tệ).</w:t>
      </w:r>
    </w:p>
    <w:p w14:paraId="68204A64" w14:textId="77777777" w:rsidR="004154B4" w:rsidRPr="004154B4" w:rsidRDefault="004154B4" w:rsidP="0025452B">
      <w:pPr>
        <w:numPr>
          <w:ilvl w:val="1"/>
          <w:numId w:val="49"/>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&lt;timestamp&gt;</w:t>
      </w:r>
      <w:r w:rsidRPr="004154B4">
        <w:rPr>
          <w:rFonts w:ascii="Times New Roman" w:eastAsia="Times New Roman" w:hAnsi="Times New Roman" w:cs="Times New Roman"/>
          <w:bCs/>
          <w:sz w:val="26"/>
          <w:szCs w:val="26"/>
          <w:lang w:val="en-US"/>
        </w:rPr>
        <w:t>: Thời gian tạo đơn hàng (định dạng ISO 8601 với ngày và giờ chính xác đến nano giây).</w:t>
      </w:r>
    </w:p>
    <w:p w14:paraId="39D2DC6F" w14:textId="77777777" w:rsidR="004154B4" w:rsidRDefault="004154B4" w:rsidP="0025452B">
      <w:pPr>
        <w:numPr>
          <w:ilvl w:val="1"/>
          <w:numId w:val="49"/>
        </w:numPr>
        <w:tabs>
          <w:tab w:val="left" w:pos="420"/>
        </w:tabs>
        <w:spacing w:before="62" w:line="312" w:lineRule="auto"/>
        <w:rPr>
          <w:rFonts w:ascii="Times New Roman" w:eastAsia="Times New Roman" w:hAnsi="Times New Roman" w:cs="Times New Roman"/>
          <w:bCs/>
          <w:sz w:val="26"/>
          <w:szCs w:val="26"/>
          <w:lang w:val="en-US"/>
        </w:rPr>
      </w:pPr>
      <w:r w:rsidRPr="004154B4">
        <w:rPr>
          <w:rFonts w:ascii="Times New Roman" w:eastAsia="Times New Roman" w:hAnsi="Times New Roman" w:cs="Times New Roman"/>
          <w:b/>
          <w:bCs/>
          <w:sz w:val="26"/>
          <w:szCs w:val="26"/>
          <w:lang w:val="en-US"/>
        </w:rPr>
        <w:t>&lt;status&gt;</w:t>
      </w:r>
      <w:r w:rsidRPr="004154B4">
        <w:rPr>
          <w:rFonts w:ascii="Times New Roman" w:eastAsia="Times New Roman" w:hAnsi="Times New Roman" w:cs="Times New Roman"/>
          <w:bCs/>
          <w:sz w:val="26"/>
          <w:szCs w:val="26"/>
          <w:lang w:val="en-US"/>
        </w:rPr>
        <w:t>: Trạng thái hiện tại của đơn hàng (ví dụ: "Đang chờ" hoặc "Đã hoàn thành").</w:t>
      </w:r>
    </w:p>
    <w:p w14:paraId="34257A26" w14:textId="77777777" w:rsidR="00383AC4" w:rsidRPr="00383AC4" w:rsidRDefault="00383AC4" w:rsidP="0025452B">
      <w:pPr>
        <w:tabs>
          <w:tab w:val="left" w:pos="420"/>
        </w:tabs>
        <w:spacing w:before="62" w:line="312" w:lineRule="auto"/>
        <w:rPr>
          <w:rFonts w:ascii="Times New Roman" w:eastAsia="Times New Roman" w:hAnsi="Times New Roman" w:cs="Times New Roman"/>
          <w:b/>
          <w:bCs/>
          <w:sz w:val="26"/>
          <w:szCs w:val="26"/>
          <w:lang w:val="en-US"/>
        </w:rPr>
      </w:pPr>
      <w:r w:rsidRPr="00383AC4">
        <w:rPr>
          <w:rFonts w:ascii="Times New Roman" w:eastAsia="Times New Roman" w:hAnsi="Times New Roman" w:cs="Times New Roman"/>
          <w:b/>
          <w:bCs/>
          <w:sz w:val="26"/>
          <w:szCs w:val="26"/>
          <w:lang w:val="en-US"/>
        </w:rPr>
        <w:t>Mục đích sử dụng của dữ liệu:</w:t>
      </w:r>
    </w:p>
    <w:p w14:paraId="1CCBCEF6" w14:textId="77777777" w:rsidR="00383AC4" w:rsidRPr="00383AC4" w:rsidRDefault="00383AC4" w:rsidP="0025452B">
      <w:pPr>
        <w:numPr>
          <w:ilvl w:val="0"/>
          <w:numId w:val="51"/>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Quản lý đơn hàng</w:t>
      </w:r>
      <w:r w:rsidRPr="00383AC4">
        <w:rPr>
          <w:rFonts w:ascii="Times New Roman" w:eastAsia="Times New Roman" w:hAnsi="Times New Roman" w:cs="Times New Roman"/>
          <w:bCs/>
          <w:sz w:val="26"/>
          <w:szCs w:val="26"/>
          <w:lang w:val="en-US"/>
        </w:rPr>
        <w:t>: Dữ liệu này có thể dùng để theo dõi thông tin chi tiết về các đơn hàng trong hệ thống bán hàng, như tên khách hàng, số tiền, và trạng thái đơn hàng.</w:t>
      </w:r>
    </w:p>
    <w:p w14:paraId="51CF6DF6" w14:textId="77777777" w:rsidR="00383AC4" w:rsidRPr="00383AC4" w:rsidRDefault="00383AC4" w:rsidP="0025452B">
      <w:pPr>
        <w:numPr>
          <w:ilvl w:val="0"/>
          <w:numId w:val="51"/>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Tính toán doanh thu</w:t>
      </w:r>
      <w:r w:rsidRPr="00383AC4">
        <w:rPr>
          <w:rFonts w:ascii="Times New Roman" w:eastAsia="Times New Roman" w:hAnsi="Times New Roman" w:cs="Times New Roman"/>
          <w:bCs/>
          <w:sz w:val="26"/>
          <w:szCs w:val="26"/>
          <w:lang w:val="en-US"/>
        </w:rPr>
        <w:t>: Tổng số tiền của các đơn hàng có thể được dùng để tính toán tổng doanh thu trong một khoảng thời gian.</w:t>
      </w:r>
    </w:p>
    <w:p w14:paraId="1DBA51DB" w14:textId="77777777" w:rsidR="00383AC4" w:rsidRPr="00383AC4" w:rsidRDefault="00383AC4" w:rsidP="0025452B">
      <w:pPr>
        <w:numPr>
          <w:ilvl w:val="0"/>
          <w:numId w:val="51"/>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Cập nhật trạng thái đơn hàng</w:t>
      </w:r>
      <w:r w:rsidRPr="00383AC4">
        <w:rPr>
          <w:rFonts w:ascii="Times New Roman" w:eastAsia="Times New Roman" w:hAnsi="Times New Roman" w:cs="Times New Roman"/>
          <w:bCs/>
          <w:sz w:val="26"/>
          <w:szCs w:val="26"/>
          <w:lang w:val="en-US"/>
        </w:rPr>
        <w:t>: Có thể theo dõi và cập nhật trạng thái của từng đơn hàng (ví dụ, từ "Đang chờ" thành "Đã hoàn thành").</w:t>
      </w:r>
    </w:p>
    <w:p w14:paraId="0FE31015" w14:textId="77777777" w:rsidR="00383AC4" w:rsidRPr="00383AC4" w:rsidRDefault="00383AC4" w:rsidP="0025452B">
      <w:pPr>
        <w:numPr>
          <w:ilvl w:val="0"/>
          <w:numId w:val="51"/>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Hiển thị đơn hàng</w:t>
      </w:r>
      <w:r w:rsidRPr="00383AC4">
        <w:rPr>
          <w:rFonts w:ascii="Times New Roman" w:eastAsia="Times New Roman" w:hAnsi="Times New Roman" w:cs="Times New Roman"/>
          <w:bCs/>
          <w:sz w:val="26"/>
          <w:szCs w:val="26"/>
          <w:lang w:val="en-US"/>
        </w:rPr>
        <w:t>: Dữ liệu này có thể được sử dụng để hiển thị thông tin chi tiết về các đơn hàng trong giao diện người dùng của hệ thống quản lý.</w:t>
      </w:r>
    </w:p>
    <w:p w14:paraId="14ECC116" w14:textId="77777777" w:rsidR="00383AC4" w:rsidRPr="00383AC4" w:rsidRDefault="00383AC4" w:rsidP="0025452B">
      <w:pPr>
        <w:tabs>
          <w:tab w:val="left" w:pos="420"/>
        </w:tabs>
        <w:spacing w:before="62" w:line="312" w:lineRule="auto"/>
        <w:rPr>
          <w:rFonts w:ascii="Times New Roman" w:eastAsia="Times New Roman" w:hAnsi="Times New Roman" w:cs="Times New Roman"/>
          <w:b/>
          <w:bCs/>
          <w:sz w:val="26"/>
          <w:szCs w:val="26"/>
          <w:lang w:val="en-US"/>
        </w:rPr>
      </w:pPr>
      <w:r w:rsidRPr="00383AC4">
        <w:rPr>
          <w:rFonts w:ascii="Times New Roman" w:eastAsia="Times New Roman" w:hAnsi="Times New Roman" w:cs="Times New Roman"/>
          <w:b/>
          <w:bCs/>
          <w:sz w:val="26"/>
          <w:szCs w:val="26"/>
          <w:lang w:val="en-US"/>
        </w:rPr>
        <w:t>Các phần tử trong mỗi đơn hàng:</w:t>
      </w:r>
    </w:p>
    <w:p w14:paraId="59B81918" w14:textId="77777777" w:rsidR="00383AC4" w:rsidRPr="00383AC4" w:rsidRDefault="00383AC4" w:rsidP="0025452B">
      <w:pPr>
        <w:numPr>
          <w:ilvl w:val="0"/>
          <w:numId w:val="52"/>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&lt;id&gt;</w:t>
      </w:r>
      <w:r w:rsidRPr="00383AC4">
        <w:rPr>
          <w:rFonts w:ascii="Times New Roman" w:eastAsia="Times New Roman" w:hAnsi="Times New Roman" w:cs="Times New Roman"/>
          <w:bCs/>
          <w:sz w:val="26"/>
          <w:szCs w:val="26"/>
          <w:lang w:val="en-US"/>
        </w:rPr>
        <w:t>: Mã số duy nhất giúp phân biệt các đơn hàng.</w:t>
      </w:r>
    </w:p>
    <w:p w14:paraId="06A79F17" w14:textId="77777777" w:rsidR="00383AC4" w:rsidRPr="00383AC4" w:rsidRDefault="00383AC4" w:rsidP="0025452B">
      <w:pPr>
        <w:numPr>
          <w:ilvl w:val="0"/>
          <w:numId w:val="52"/>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&lt;customerName&gt;</w:t>
      </w:r>
      <w:r w:rsidRPr="00383AC4">
        <w:rPr>
          <w:rFonts w:ascii="Times New Roman" w:eastAsia="Times New Roman" w:hAnsi="Times New Roman" w:cs="Times New Roman"/>
          <w:bCs/>
          <w:sz w:val="26"/>
          <w:szCs w:val="26"/>
          <w:lang w:val="en-US"/>
        </w:rPr>
        <w:t>: Tên khách hàng giúp nhận diện người đặt hàng.</w:t>
      </w:r>
    </w:p>
    <w:p w14:paraId="678EE203" w14:textId="77777777" w:rsidR="00383AC4" w:rsidRPr="00383AC4" w:rsidRDefault="00383AC4" w:rsidP="0025452B">
      <w:pPr>
        <w:numPr>
          <w:ilvl w:val="0"/>
          <w:numId w:val="52"/>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&lt;amount&gt;</w:t>
      </w:r>
      <w:r w:rsidRPr="00383AC4">
        <w:rPr>
          <w:rFonts w:ascii="Times New Roman" w:eastAsia="Times New Roman" w:hAnsi="Times New Roman" w:cs="Times New Roman"/>
          <w:bCs/>
          <w:sz w:val="26"/>
          <w:szCs w:val="26"/>
          <w:lang w:val="en-US"/>
        </w:rPr>
        <w:t>: Tổng tiền giúp theo dõi giá trị của mỗi đơn hàng.</w:t>
      </w:r>
    </w:p>
    <w:p w14:paraId="6F8170D1" w14:textId="77777777" w:rsidR="00383AC4" w:rsidRPr="00383AC4" w:rsidRDefault="00383AC4" w:rsidP="0025452B">
      <w:pPr>
        <w:numPr>
          <w:ilvl w:val="0"/>
          <w:numId w:val="52"/>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&lt;timestamp&gt;</w:t>
      </w:r>
      <w:r w:rsidRPr="00383AC4">
        <w:rPr>
          <w:rFonts w:ascii="Times New Roman" w:eastAsia="Times New Roman" w:hAnsi="Times New Roman" w:cs="Times New Roman"/>
          <w:bCs/>
          <w:sz w:val="26"/>
          <w:szCs w:val="26"/>
          <w:lang w:val="en-US"/>
        </w:rPr>
        <w:t>: Thời gian giúp biết được khi nào đơn hàng được đặt.</w:t>
      </w:r>
    </w:p>
    <w:p w14:paraId="53D1F910" w14:textId="77777777" w:rsidR="00383AC4" w:rsidRPr="00383AC4" w:rsidRDefault="00383AC4" w:rsidP="0025452B">
      <w:pPr>
        <w:numPr>
          <w:ilvl w:val="0"/>
          <w:numId w:val="52"/>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&lt;status&gt;</w:t>
      </w:r>
      <w:r w:rsidRPr="00383AC4">
        <w:rPr>
          <w:rFonts w:ascii="Times New Roman" w:eastAsia="Times New Roman" w:hAnsi="Times New Roman" w:cs="Times New Roman"/>
          <w:bCs/>
          <w:sz w:val="26"/>
          <w:szCs w:val="26"/>
          <w:lang w:val="en-US"/>
        </w:rPr>
        <w:t>: Trạng thái của đơn hàng giúp biết đơn hàng hiện tại ở đâu trong quy trình xử lý (chờ hay đã hoàn thành).</w:t>
      </w:r>
    </w:p>
    <w:p w14:paraId="2ABA73D0" w14:textId="77777777" w:rsidR="00383AC4" w:rsidRPr="004154B4" w:rsidRDefault="00383AC4" w:rsidP="0025452B">
      <w:pPr>
        <w:tabs>
          <w:tab w:val="left" w:pos="420"/>
        </w:tabs>
        <w:spacing w:before="62" w:line="312" w:lineRule="auto"/>
        <w:rPr>
          <w:rFonts w:ascii="Times New Roman" w:eastAsia="Times New Roman" w:hAnsi="Times New Roman" w:cs="Times New Roman"/>
          <w:bCs/>
          <w:sz w:val="26"/>
          <w:szCs w:val="26"/>
          <w:lang w:val="en-US"/>
        </w:rPr>
      </w:pPr>
    </w:p>
    <w:p w14:paraId="72FAA072" w14:textId="77777777" w:rsidR="00FB29D1" w:rsidRDefault="00FB29D1" w:rsidP="0025452B">
      <w:pPr>
        <w:tabs>
          <w:tab w:val="left" w:pos="420"/>
        </w:tabs>
        <w:spacing w:before="62" w:line="312" w:lineRule="auto"/>
        <w:rPr>
          <w:rFonts w:ascii="Times New Roman" w:eastAsia="Times New Roman" w:hAnsi="Times New Roman" w:cs="Times New Roman"/>
          <w:bCs/>
          <w:sz w:val="26"/>
          <w:szCs w:val="26"/>
          <w:lang w:val="en-US"/>
        </w:rPr>
      </w:pPr>
    </w:p>
    <w:p w14:paraId="13EA2057" w14:textId="77777777" w:rsidR="00FB29D1" w:rsidRDefault="00FB29D1" w:rsidP="0025452B">
      <w:pPr>
        <w:tabs>
          <w:tab w:val="left" w:pos="420"/>
        </w:tabs>
        <w:spacing w:before="62" w:line="312" w:lineRule="auto"/>
        <w:rPr>
          <w:rFonts w:ascii="Times New Roman" w:eastAsia="Times New Roman" w:hAnsi="Times New Roman" w:cs="Times New Roman"/>
          <w:bCs/>
          <w:sz w:val="26"/>
          <w:szCs w:val="26"/>
          <w:lang w:val="en-US"/>
        </w:rPr>
      </w:pPr>
    </w:p>
    <w:p w14:paraId="17E764E0" w14:textId="09CBDACC" w:rsidR="00FB29D1" w:rsidRDefault="00000000" w:rsidP="0025452B">
      <w:pPr>
        <w:tabs>
          <w:tab w:val="left" w:pos="420"/>
        </w:tabs>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4.3 </w:t>
      </w:r>
      <w:r w:rsidR="00383AC4" w:rsidRPr="00383AC4">
        <w:rPr>
          <w:rFonts w:ascii="Times New Roman" w:eastAsia="Times New Roman" w:hAnsi="Times New Roman" w:cs="Times New Roman"/>
          <w:b/>
          <w:bCs/>
          <w:sz w:val="26"/>
          <w:szCs w:val="26"/>
          <w:lang w:val="en-US"/>
        </w:rPr>
        <w:t>employee.xml</w:t>
      </w:r>
    </w:p>
    <w:p w14:paraId="2315B2DA" w14:textId="77777777" w:rsidR="00FB29D1" w:rsidRDefault="00FB29D1" w:rsidP="0025452B">
      <w:pPr>
        <w:tabs>
          <w:tab w:val="left" w:pos="420"/>
        </w:tabs>
        <w:spacing w:before="62" w:line="312" w:lineRule="auto"/>
        <w:rPr>
          <w:rFonts w:ascii="Times New Roman" w:eastAsia="Times New Roman" w:hAnsi="Times New Roman" w:cs="Times New Roman"/>
          <w:b/>
          <w:sz w:val="26"/>
          <w:szCs w:val="26"/>
          <w:lang w:val="en-US"/>
        </w:rPr>
      </w:pPr>
    </w:p>
    <w:p w14:paraId="55EBDABE"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&lt;?xml version="1.0" encoding="UTF-8"?&gt;</w:t>
      </w:r>
    </w:p>
    <w:p w14:paraId="543396FF"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&lt;employees&gt;</w:t>
      </w:r>
    </w:p>
    <w:p w14:paraId="5A3484A9"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lastRenderedPageBreak/>
        <w:t xml:space="preserve">    &lt;employee&gt;</w:t>
      </w:r>
    </w:p>
    <w:p w14:paraId="2BD220EF"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&lt;id&gt;1&lt;/id&gt;</w:t>
      </w:r>
    </w:p>
    <w:p w14:paraId="37464CFD"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&lt;name&gt;Vũ Văn Nguyễn&lt;/name&gt;</w:t>
      </w:r>
    </w:p>
    <w:p w14:paraId="1F04496C"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&lt;position&gt;Chủ&lt;/position&gt;</w:t>
      </w:r>
    </w:p>
    <w:p w14:paraId="028180F7"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&lt;salary&gt;10000000&lt;/salary&gt;</w:t>
      </w:r>
    </w:p>
    <w:p w14:paraId="3D3D3735"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707BBDED"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56321D7D"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&lt;id&gt;2&lt;/id&gt;</w:t>
      </w:r>
    </w:p>
    <w:p w14:paraId="5BA22FEE"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&lt;name&gt;Nguyễn Thị Mai&lt;/name&gt;</w:t>
      </w:r>
    </w:p>
    <w:p w14:paraId="7815B066"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&lt;position&gt;Quản lý&lt;/position&gt;</w:t>
      </w:r>
    </w:p>
    <w:p w14:paraId="731D2B51"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&lt;salary&gt;8000000&lt;/salary&gt;</w:t>
      </w:r>
    </w:p>
    <w:p w14:paraId="4113C2C7"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2E242BFA"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3CB7EDF0"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&lt;id&gt;3&lt;/id&gt;</w:t>
      </w:r>
    </w:p>
    <w:p w14:paraId="772FDB0A"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&lt;name&gt;Trần Văn Toàn&lt;/name&gt;</w:t>
      </w:r>
    </w:p>
    <w:p w14:paraId="01F2FA16"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&lt;position&gt;Nhân viên pha chế&lt;/position&gt;</w:t>
      </w:r>
    </w:p>
    <w:p w14:paraId="6170BD63"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&lt;salary&gt;5000000&lt;/salary&gt;</w:t>
      </w:r>
    </w:p>
    <w:p w14:paraId="3D1E5CEE"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50DFD866"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367D94E6"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&lt;id&gt;4&lt;/id&gt;</w:t>
      </w:r>
    </w:p>
    <w:p w14:paraId="0AC61F36"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&lt;name&gt;Phạm Minh Đức&lt;/name&gt;</w:t>
      </w:r>
    </w:p>
    <w:p w14:paraId="6DA8246B"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&lt;position&gt;Nhân viên phục vụ&lt;/position&gt;</w:t>
      </w:r>
    </w:p>
    <w:p w14:paraId="668A19D9"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&lt;salary&gt;4000000&lt;/salary&gt;</w:t>
      </w:r>
    </w:p>
    <w:p w14:paraId="5B0E9922"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5A159E7E"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0A6E2C42"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&lt;id&gt;5&lt;/id&gt;</w:t>
      </w:r>
    </w:p>
    <w:p w14:paraId="3FA48358"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&lt;name&gt;Lê Thị Lan&lt;/name&gt;</w:t>
      </w:r>
    </w:p>
    <w:p w14:paraId="254F969F"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&lt;position&gt;Nhân viên phục vụ&lt;/position&gt;</w:t>
      </w:r>
    </w:p>
    <w:p w14:paraId="79520875"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&lt;salary&gt;4000000&lt;/salary&gt;</w:t>
      </w:r>
    </w:p>
    <w:p w14:paraId="5B1B6145"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446F7C24"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03FA5663"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&lt;id&gt;6&lt;/id&gt;</w:t>
      </w:r>
    </w:p>
    <w:p w14:paraId="35D0B742"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lastRenderedPageBreak/>
        <w:t xml:space="preserve">        &lt;name&gt;Nguyễn Hoàng Hải&lt;/name&gt;</w:t>
      </w:r>
    </w:p>
    <w:p w14:paraId="231327A9"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&lt;position&gt;Nhân viên pha chế&lt;/position&gt;</w:t>
      </w:r>
    </w:p>
    <w:p w14:paraId="30E53937"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&lt;salary&gt;5000000&lt;/salary&gt;</w:t>
      </w:r>
    </w:p>
    <w:p w14:paraId="64D0BD02" w14:textId="77777777" w:rsidR="00383AC4"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 xml:space="preserve">    &lt;/employee&gt;</w:t>
      </w:r>
    </w:p>
    <w:p w14:paraId="081C5365" w14:textId="36EFE140" w:rsidR="00FB29D1" w:rsidRPr="007B6551" w:rsidRDefault="00383AC4" w:rsidP="0025452B">
      <w:pPr>
        <w:tabs>
          <w:tab w:val="left" w:pos="420"/>
        </w:tabs>
        <w:spacing w:before="62" w:line="312" w:lineRule="auto"/>
        <w:rPr>
          <w:rFonts w:ascii="Times New Roman" w:eastAsia="Times New Roman" w:hAnsi="Times New Roman"/>
          <w:bCs/>
          <w:sz w:val="26"/>
          <w:szCs w:val="26"/>
          <w:lang w:val="en-US"/>
        </w:rPr>
      </w:pPr>
      <w:r w:rsidRPr="007B6551">
        <w:rPr>
          <w:rFonts w:ascii="Times New Roman" w:eastAsia="Times New Roman" w:hAnsi="Times New Roman"/>
          <w:bCs/>
          <w:sz w:val="26"/>
          <w:szCs w:val="26"/>
          <w:lang w:val="en-US"/>
        </w:rPr>
        <w:t>&lt;/employees&gt;</w:t>
      </w:r>
    </w:p>
    <w:p w14:paraId="41B7FBD2" w14:textId="77777777" w:rsidR="00FB29D1" w:rsidRDefault="00FB29D1" w:rsidP="0025452B">
      <w:pPr>
        <w:tabs>
          <w:tab w:val="left" w:pos="420"/>
        </w:tabs>
        <w:spacing w:before="62" w:line="312" w:lineRule="auto"/>
        <w:rPr>
          <w:rFonts w:ascii="Times New Roman" w:eastAsia="Times New Roman" w:hAnsi="Times New Roman"/>
          <w:b/>
          <w:sz w:val="26"/>
          <w:szCs w:val="26"/>
          <w:lang w:val="en-US"/>
        </w:rPr>
      </w:pPr>
    </w:p>
    <w:p w14:paraId="4A446E9F" w14:textId="77777777" w:rsidR="00FB29D1" w:rsidRDefault="00000000" w:rsidP="0025452B">
      <w:pPr>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Giải thích chi tiết</w:t>
      </w:r>
    </w:p>
    <w:p w14:paraId="53645B97" w14:textId="465113DE" w:rsidR="00383AC4" w:rsidRPr="00383AC4" w:rsidRDefault="00383AC4" w:rsidP="0025452B">
      <w:pPr>
        <w:pStyle w:val="ListParagraph"/>
        <w:numPr>
          <w:ilvl w:val="0"/>
          <w:numId w:val="54"/>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&lt;?xml version="1.0" encoding="UTF-8"?&gt;</w:t>
      </w:r>
      <w:r w:rsidRPr="00383AC4">
        <w:rPr>
          <w:rFonts w:ascii="Times New Roman" w:eastAsia="Times New Roman" w:hAnsi="Times New Roman" w:cs="Times New Roman"/>
          <w:bCs/>
          <w:sz w:val="26"/>
          <w:szCs w:val="26"/>
          <w:lang w:val="en-US"/>
        </w:rPr>
        <w:t>: Đây là khai báo XML declaration, cho biết phiên bản XML là 1.0 và mã hóa ký tự là UTF-8.</w:t>
      </w:r>
    </w:p>
    <w:p w14:paraId="4C1A96E2" w14:textId="7506B797" w:rsidR="00383AC4" w:rsidRPr="00383AC4" w:rsidRDefault="00383AC4" w:rsidP="0025452B">
      <w:pPr>
        <w:pStyle w:val="ListParagraph"/>
        <w:numPr>
          <w:ilvl w:val="0"/>
          <w:numId w:val="54"/>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&lt;employees&gt;</w:t>
      </w:r>
      <w:r w:rsidRPr="00383AC4">
        <w:rPr>
          <w:rFonts w:ascii="Times New Roman" w:eastAsia="Times New Roman" w:hAnsi="Times New Roman" w:cs="Times New Roman"/>
          <w:bCs/>
          <w:sz w:val="26"/>
          <w:szCs w:val="26"/>
          <w:lang w:val="en-US"/>
        </w:rPr>
        <w:t>: Đây là phần tử gốc chứa tất cả các thông tin về nhân viên. Mỗi nhân viên được đại diện bởi một phần tử &lt;employee&gt; trong phần tử &lt;employees&gt;.</w:t>
      </w:r>
    </w:p>
    <w:p w14:paraId="331B2C93" w14:textId="15E2535B" w:rsidR="00383AC4" w:rsidRPr="00383AC4" w:rsidRDefault="00383AC4" w:rsidP="0025452B">
      <w:pPr>
        <w:pStyle w:val="ListParagraph"/>
        <w:numPr>
          <w:ilvl w:val="0"/>
          <w:numId w:val="54"/>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&lt;employee&gt;</w:t>
      </w:r>
      <w:r w:rsidRPr="00383AC4">
        <w:rPr>
          <w:rFonts w:ascii="Times New Roman" w:eastAsia="Times New Roman" w:hAnsi="Times New Roman" w:cs="Times New Roman"/>
          <w:bCs/>
          <w:sz w:val="26"/>
          <w:szCs w:val="26"/>
          <w:lang w:val="en-US"/>
        </w:rPr>
        <w:t>: Mỗi phần tử này đại diện cho một nhân viên và có các phần tử con sau:</w:t>
      </w:r>
    </w:p>
    <w:p w14:paraId="3489E064" w14:textId="77777777" w:rsidR="00383AC4" w:rsidRPr="00383AC4" w:rsidRDefault="00383AC4" w:rsidP="0025452B">
      <w:pPr>
        <w:numPr>
          <w:ilvl w:val="0"/>
          <w:numId w:val="53"/>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&lt;id&gt;</w:t>
      </w:r>
      <w:r w:rsidRPr="00383AC4">
        <w:rPr>
          <w:rFonts w:ascii="Times New Roman" w:eastAsia="Times New Roman" w:hAnsi="Times New Roman" w:cs="Times New Roman"/>
          <w:bCs/>
          <w:sz w:val="26"/>
          <w:szCs w:val="26"/>
          <w:lang w:val="en-US"/>
        </w:rPr>
        <w:t>: Mã định danh của nhân viên (số nguyên). Mỗi nhân viên có một ID duy nhất.</w:t>
      </w:r>
    </w:p>
    <w:p w14:paraId="28721FC4" w14:textId="77777777" w:rsidR="00383AC4" w:rsidRPr="00383AC4" w:rsidRDefault="00383AC4" w:rsidP="0025452B">
      <w:pPr>
        <w:numPr>
          <w:ilvl w:val="0"/>
          <w:numId w:val="53"/>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&lt;name&gt;</w:t>
      </w:r>
      <w:r w:rsidRPr="00383AC4">
        <w:rPr>
          <w:rFonts w:ascii="Times New Roman" w:eastAsia="Times New Roman" w:hAnsi="Times New Roman" w:cs="Times New Roman"/>
          <w:bCs/>
          <w:sz w:val="26"/>
          <w:szCs w:val="26"/>
          <w:lang w:val="en-US"/>
        </w:rPr>
        <w:t>: Tên của nhân viên (chuỗi văn bản).</w:t>
      </w:r>
    </w:p>
    <w:p w14:paraId="3D3967F6" w14:textId="77777777" w:rsidR="00383AC4" w:rsidRPr="00383AC4" w:rsidRDefault="00383AC4" w:rsidP="0025452B">
      <w:pPr>
        <w:numPr>
          <w:ilvl w:val="0"/>
          <w:numId w:val="53"/>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&lt;position&gt;</w:t>
      </w:r>
      <w:r w:rsidRPr="00383AC4">
        <w:rPr>
          <w:rFonts w:ascii="Times New Roman" w:eastAsia="Times New Roman" w:hAnsi="Times New Roman" w:cs="Times New Roman"/>
          <w:bCs/>
          <w:sz w:val="26"/>
          <w:szCs w:val="26"/>
          <w:lang w:val="en-US"/>
        </w:rPr>
        <w:t>: Chức vụ của nhân viên trong cửa hàng (chuỗi văn bản).</w:t>
      </w:r>
    </w:p>
    <w:p w14:paraId="5E562653" w14:textId="77777777" w:rsidR="00383AC4" w:rsidRDefault="00383AC4" w:rsidP="0025452B">
      <w:pPr>
        <w:numPr>
          <w:ilvl w:val="0"/>
          <w:numId w:val="53"/>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&lt;salary&gt;</w:t>
      </w:r>
      <w:r w:rsidRPr="00383AC4">
        <w:rPr>
          <w:rFonts w:ascii="Times New Roman" w:eastAsia="Times New Roman" w:hAnsi="Times New Roman" w:cs="Times New Roman"/>
          <w:bCs/>
          <w:sz w:val="26"/>
          <w:szCs w:val="26"/>
          <w:lang w:val="en-US"/>
        </w:rPr>
        <w:t>: Mức lương của nhân viên (số nguyên, đơn vị là đồng).</w:t>
      </w:r>
    </w:p>
    <w:p w14:paraId="032024E5" w14:textId="77777777" w:rsidR="00383AC4" w:rsidRPr="00383AC4" w:rsidRDefault="00383AC4" w:rsidP="0025452B">
      <w:pPr>
        <w:tabs>
          <w:tab w:val="left" w:pos="420"/>
        </w:tabs>
        <w:spacing w:before="62" w:line="312" w:lineRule="auto"/>
        <w:rPr>
          <w:rFonts w:ascii="Times New Roman" w:eastAsia="Times New Roman" w:hAnsi="Times New Roman" w:cs="Times New Roman"/>
          <w:b/>
          <w:bCs/>
          <w:sz w:val="26"/>
          <w:szCs w:val="26"/>
          <w:lang w:val="en-US"/>
        </w:rPr>
      </w:pPr>
      <w:r w:rsidRPr="00383AC4">
        <w:rPr>
          <w:rFonts w:ascii="Times New Roman" w:eastAsia="Times New Roman" w:hAnsi="Times New Roman" w:cs="Times New Roman"/>
          <w:b/>
          <w:bCs/>
          <w:sz w:val="26"/>
          <w:szCs w:val="26"/>
          <w:lang w:val="en-US"/>
        </w:rPr>
        <w:t>Mục đích sử dụng của dữ liệu:</w:t>
      </w:r>
    </w:p>
    <w:p w14:paraId="03341E11" w14:textId="77777777" w:rsidR="00383AC4" w:rsidRPr="00383AC4" w:rsidRDefault="00383AC4" w:rsidP="0025452B">
      <w:pPr>
        <w:numPr>
          <w:ilvl w:val="0"/>
          <w:numId w:val="55"/>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Quản lý nhân sự</w:t>
      </w:r>
      <w:r w:rsidRPr="00383AC4">
        <w:rPr>
          <w:rFonts w:ascii="Times New Roman" w:eastAsia="Times New Roman" w:hAnsi="Times New Roman" w:cs="Times New Roman"/>
          <w:bCs/>
          <w:sz w:val="26"/>
          <w:szCs w:val="26"/>
          <w:lang w:val="en-US"/>
        </w:rPr>
        <w:t>: Dữ liệu này có thể được sử dụng để theo dõi và quản lý thông tin nhân viên trong hệ thống, bao gồm tên, chức vụ và lương của từng người.</w:t>
      </w:r>
    </w:p>
    <w:p w14:paraId="0172207D" w14:textId="77777777" w:rsidR="00383AC4" w:rsidRPr="00383AC4" w:rsidRDefault="00383AC4" w:rsidP="0025452B">
      <w:pPr>
        <w:numPr>
          <w:ilvl w:val="0"/>
          <w:numId w:val="55"/>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Tính toán lương</w:t>
      </w:r>
      <w:r w:rsidRPr="00383AC4">
        <w:rPr>
          <w:rFonts w:ascii="Times New Roman" w:eastAsia="Times New Roman" w:hAnsi="Times New Roman" w:cs="Times New Roman"/>
          <w:bCs/>
          <w:sz w:val="26"/>
          <w:szCs w:val="26"/>
          <w:lang w:val="en-US"/>
        </w:rPr>
        <w:t>: Dữ liệu về lương có thể giúp tính toán tổng lương phải trả cho các nhân viên trong một khoảng thời gian.</w:t>
      </w:r>
    </w:p>
    <w:p w14:paraId="12550944" w14:textId="77777777" w:rsidR="00383AC4" w:rsidRPr="00383AC4" w:rsidRDefault="00383AC4" w:rsidP="0025452B">
      <w:pPr>
        <w:numPr>
          <w:ilvl w:val="0"/>
          <w:numId w:val="55"/>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Báo cáo nhân viên</w:t>
      </w:r>
      <w:r w:rsidRPr="00383AC4">
        <w:rPr>
          <w:rFonts w:ascii="Times New Roman" w:eastAsia="Times New Roman" w:hAnsi="Times New Roman" w:cs="Times New Roman"/>
          <w:bCs/>
          <w:sz w:val="26"/>
          <w:szCs w:val="26"/>
          <w:lang w:val="en-US"/>
        </w:rPr>
        <w:t>: Cung cấp thông tin cần thiết để tạo các báo cáo về nhân viên trong cửa hàng, từ đó giúp đưa ra quyết định về tăng lương, thuyên chuyển hoặc tuyển dụng thêm.</w:t>
      </w:r>
    </w:p>
    <w:p w14:paraId="635127D8" w14:textId="77777777" w:rsidR="00383AC4" w:rsidRPr="00383AC4" w:rsidRDefault="00383AC4" w:rsidP="0025452B">
      <w:pPr>
        <w:numPr>
          <w:ilvl w:val="0"/>
          <w:numId w:val="55"/>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Quản lý chức vụ</w:t>
      </w:r>
      <w:r w:rsidRPr="00383AC4">
        <w:rPr>
          <w:rFonts w:ascii="Times New Roman" w:eastAsia="Times New Roman" w:hAnsi="Times New Roman" w:cs="Times New Roman"/>
          <w:bCs/>
          <w:sz w:val="26"/>
          <w:szCs w:val="26"/>
          <w:lang w:val="en-US"/>
        </w:rPr>
        <w:t>: Dữ liệu này có thể được sử dụng để phân loại nhân viên theo các chức vụ trong cửa hàng, ví dụ như phân biệt nhân viên pha chế, phục vụ và quản lý.</w:t>
      </w:r>
    </w:p>
    <w:p w14:paraId="3B727331" w14:textId="77777777" w:rsidR="00383AC4" w:rsidRPr="00383AC4" w:rsidRDefault="00383AC4" w:rsidP="0025452B">
      <w:pPr>
        <w:tabs>
          <w:tab w:val="left" w:pos="420"/>
        </w:tabs>
        <w:spacing w:before="62" w:line="312" w:lineRule="auto"/>
        <w:rPr>
          <w:rFonts w:ascii="Times New Roman" w:eastAsia="Times New Roman" w:hAnsi="Times New Roman" w:cs="Times New Roman"/>
          <w:b/>
          <w:bCs/>
          <w:sz w:val="26"/>
          <w:szCs w:val="26"/>
          <w:lang w:val="en-US"/>
        </w:rPr>
      </w:pPr>
      <w:r w:rsidRPr="00383AC4">
        <w:rPr>
          <w:rFonts w:ascii="Times New Roman" w:eastAsia="Times New Roman" w:hAnsi="Times New Roman" w:cs="Times New Roman"/>
          <w:b/>
          <w:bCs/>
          <w:sz w:val="26"/>
          <w:szCs w:val="26"/>
          <w:lang w:val="en-US"/>
        </w:rPr>
        <w:t>Các phần tử trong mỗi nhân viên:</w:t>
      </w:r>
    </w:p>
    <w:p w14:paraId="30BA03F5" w14:textId="77777777" w:rsidR="00383AC4" w:rsidRPr="00383AC4" w:rsidRDefault="00383AC4" w:rsidP="0025452B">
      <w:pPr>
        <w:numPr>
          <w:ilvl w:val="0"/>
          <w:numId w:val="56"/>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&lt;id&gt;</w:t>
      </w:r>
      <w:r w:rsidRPr="00383AC4">
        <w:rPr>
          <w:rFonts w:ascii="Times New Roman" w:eastAsia="Times New Roman" w:hAnsi="Times New Roman" w:cs="Times New Roman"/>
          <w:bCs/>
          <w:sz w:val="26"/>
          <w:szCs w:val="26"/>
          <w:lang w:val="en-US"/>
        </w:rPr>
        <w:t>: Mã số duy nhất giúp phân biệt các nhân viên.</w:t>
      </w:r>
    </w:p>
    <w:p w14:paraId="6B3689B8" w14:textId="77777777" w:rsidR="00383AC4" w:rsidRPr="00383AC4" w:rsidRDefault="00383AC4" w:rsidP="0025452B">
      <w:pPr>
        <w:numPr>
          <w:ilvl w:val="0"/>
          <w:numId w:val="56"/>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&lt;name&gt;</w:t>
      </w:r>
      <w:r w:rsidRPr="00383AC4">
        <w:rPr>
          <w:rFonts w:ascii="Times New Roman" w:eastAsia="Times New Roman" w:hAnsi="Times New Roman" w:cs="Times New Roman"/>
          <w:bCs/>
          <w:sz w:val="26"/>
          <w:szCs w:val="26"/>
          <w:lang w:val="en-US"/>
        </w:rPr>
        <w:t>: Tên nhân viên để nhận diện.</w:t>
      </w:r>
    </w:p>
    <w:p w14:paraId="264E4F22" w14:textId="77777777" w:rsidR="00383AC4" w:rsidRPr="00383AC4" w:rsidRDefault="00383AC4" w:rsidP="0025452B">
      <w:pPr>
        <w:numPr>
          <w:ilvl w:val="0"/>
          <w:numId w:val="56"/>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lastRenderedPageBreak/>
        <w:t>&lt;position&gt;</w:t>
      </w:r>
      <w:r w:rsidRPr="00383AC4">
        <w:rPr>
          <w:rFonts w:ascii="Times New Roman" w:eastAsia="Times New Roman" w:hAnsi="Times New Roman" w:cs="Times New Roman"/>
          <w:bCs/>
          <w:sz w:val="26"/>
          <w:szCs w:val="26"/>
          <w:lang w:val="en-US"/>
        </w:rPr>
        <w:t>: Chức vụ giúp xác định vai trò của nhân viên trong cửa hàng.</w:t>
      </w:r>
    </w:p>
    <w:p w14:paraId="253E856C" w14:textId="77777777" w:rsidR="00383AC4" w:rsidRDefault="00383AC4" w:rsidP="0025452B">
      <w:pPr>
        <w:numPr>
          <w:ilvl w:val="0"/>
          <w:numId w:val="56"/>
        </w:numPr>
        <w:tabs>
          <w:tab w:val="left" w:pos="420"/>
        </w:tabs>
        <w:spacing w:before="62" w:line="312" w:lineRule="auto"/>
        <w:rPr>
          <w:rFonts w:ascii="Times New Roman" w:eastAsia="Times New Roman" w:hAnsi="Times New Roman" w:cs="Times New Roman"/>
          <w:bCs/>
          <w:sz w:val="26"/>
          <w:szCs w:val="26"/>
          <w:lang w:val="en-US"/>
        </w:rPr>
      </w:pPr>
      <w:r w:rsidRPr="00383AC4">
        <w:rPr>
          <w:rFonts w:ascii="Times New Roman" w:eastAsia="Times New Roman" w:hAnsi="Times New Roman" w:cs="Times New Roman"/>
          <w:b/>
          <w:bCs/>
          <w:sz w:val="26"/>
          <w:szCs w:val="26"/>
          <w:lang w:val="en-US"/>
        </w:rPr>
        <w:t>&lt;salary&gt;</w:t>
      </w:r>
      <w:r w:rsidRPr="00383AC4">
        <w:rPr>
          <w:rFonts w:ascii="Times New Roman" w:eastAsia="Times New Roman" w:hAnsi="Times New Roman" w:cs="Times New Roman"/>
          <w:bCs/>
          <w:sz w:val="26"/>
          <w:szCs w:val="26"/>
          <w:lang w:val="en-US"/>
        </w:rPr>
        <w:t>: Mức lương để tính toán chi phí nhân sự và quản lý ngân sách.</w:t>
      </w:r>
    </w:p>
    <w:p w14:paraId="0C574587" w14:textId="77777777" w:rsidR="00383AC4" w:rsidRDefault="00383AC4" w:rsidP="0025452B">
      <w:pPr>
        <w:tabs>
          <w:tab w:val="left" w:pos="420"/>
        </w:tabs>
        <w:spacing w:before="62" w:line="312" w:lineRule="auto"/>
        <w:rPr>
          <w:rFonts w:ascii="Times New Roman" w:eastAsia="Times New Roman" w:hAnsi="Times New Roman" w:cs="Times New Roman"/>
          <w:bCs/>
          <w:sz w:val="26"/>
          <w:szCs w:val="26"/>
          <w:lang w:val="en-US"/>
        </w:rPr>
      </w:pPr>
    </w:p>
    <w:p w14:paraId="06F85749" w14:textId="5A4F5801" w:rsidR="00383AC4" w:rsidRDefault="00383AC4" w:rsidP="0025452B">
      <w:pPr>
        <w:tabs>
          <w:tab w:val="left" w:pos="420"/>
        </w:tabs>
        <w:spacing w:before="62"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sz w:val="26"/>
          <w:szCs w:val="26"/>
          <w:lang w:val="en-US"/>
        </w:rPr>
        <w:t xml:space="preserve">4.4 </w:t>
      </w:r>
      <w:r w:rsidRPr="00383AC4">
        <w:rPr>
          <w:rFonts w:ascii="Times New Roman" w:eastAsia="Times New Roman" w:hAnsi="Times New Roman" w:cs="Times New Roman"/>
          <w:b/>
          <w:bCs/>
          <w:sz w:val="26"/>
          <w:szCs w:val="26"/>
          <w:lang w:val="en-US"/>
        </w:rPr>
        <w:t>productsearch.xml</w:t>
      </w:r>
    </w:p>
    <w:p w14:paraId="260697A2"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&lt;?xml version="1.0" encoding="UTF-8"?&gt;</w:t>
      </w:r>
    </w:p>
    <w:p w14:paraId="65F3DED7"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&lt;products&gt;</w:t>
      </w:r>
    </w:p>
    <w:p w14:paraId="57B8D8C3"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696097F0"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&lt;productCode&gt;1&lt;/productCode&gt;</w:t>
      </w:r>
    </w:p>
    <w:p w14:paraId="39B1CFFE"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&lt;productName&gt;Cà Phê Sữa Đá&lt;/productName&gt;</w:t>
      </w:r>
    </w:p>
    <w:p w14:paraId="75851C23"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&lt;price&gt;35000&lt;/price&gt;</w:t>
      </w:r>
    </w:p>
    <w:p w14:paraId="0E9554E4"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1E67125"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08F4267"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&lt;productCode&gt;2&lt;/productCode&gt;</w:t>
      </w:r>
    </w:p>
    <w:p w14:paraId="22F33878"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&lt;productName&gt;Cà Phê Đen&lt;/productName&gt;</w:t>
      </w:r>
    </w:p>
    <w:p w14:paraId="67CA1F45"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&lt;price&gt;29000&lt;/price&gt;</w:t>
      </w:r>
    </w:p>
    <w:p w14:paraId="501E8570"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3DF1FEB1"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7C4A073"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&lt;productCode&gt;3&lt;/productCode&gt;</w:t>
      </w:r>
    </w:p>
    <w:p w14:paraId="1D4C0E95"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&lt;productName&gt;Bạc Xỉu&lt;/productName&gt;</w:t>
      </w:r>
    </w:p>
    <w:p w14:paraId="09D82374"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&lt;price&gt;39000&lt;/price&gt;</w:t>
      </w:r>
    </w:p>
    <w:p w14:paraId="43D4CAE5"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5787E0B"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A885772"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&lt;productCode&gt;4&lt;/productCode&gt;</w:t>
      </w:r>
    </w:p>
    <w:p w14:paraId="2B8F7606"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&lt;productName&gt;Espresso&lt;/productName&gt;</w:t>
      </w:r>
    </w:p>
    <w:p w14:paraId="39AF9434"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&lt;price&gt;35000&lt;/price&gt;</w:t>
      </w:r>
    </w:p>
    <w:p w14:paraId="1FD5686F"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5914201F"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74212F22"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&lt;productCode&gt;5&lt;/productCode&gt;</w:t>
      </w:r>
    </w:p>
    <w:p w14:paraId="381A1E71"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&lt;productName&gt;Cappuccino&lt;/productName&gt;</w:t>
      </w:r>
    </w:p>
    <w:p w14:paraId="5D0EAEE3"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17583281"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2D9631E4"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7604C60D"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lastRenderedPageBreak/>
        <w:t xml:space="preserve">        &lt;productCode&gt;6&lt;/productCode&gt;</w:t>
      </w:r>
    </w:p>
    <w:p w14:paraId="302ED2D7"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&lt;productName&gt;Latte&lt;/productName&gt;</w:t>
      </w:r>
    </w:p>
    <w:p w14:paraId="0F5B4E29"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3CD23C62"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68634BFF"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44677205"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&lt;productCode&gt;7&lt;/productCode&gt;</w:t>
      </w:r>
    </w:p>
    <w:p w14:paraId="4F8DF15F"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&lt;productName&gt;Mocha&lt;/productName&gt;</w:t>
      </w:r>
    </w:p>
    <w:p w14:paraId="1371B543"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&lt;price&gt;49000&lt;/price&gt;</w:t>
      </w:r>
    </w:p>
    <w:p w14:paraId="0C438676"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58A1C69"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6E709CD1"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&lt;productCode&gt;8&lt;/productCode&gt;</w:t>
      </w:r>
    </w:p>
    <w:p w14:paraId="713CF25D"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&lt;productName&gt;Americano&lt;/productName&gt;</w:t>
      </w:r>
    </w:p>
    <w:p w14:paraId="4A2ABE1D"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&lt;price&gt;39000&lt;/price&gt;</w:t>
      </w:r>
    </w:p>
    <w:p w14:paraId="64CC40C4"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ADD7E11"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6E3A0400"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&lt;productCode&gt;9&lt;/productCode&gt;</w:t>
      </w:r>
    </w:p>
    <w:p w14:paraId="42B86C2F"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&lt;productName&gt;Caramel Macchiato&lt;/productName&gt;</w:t>
      </w:r>
    </w:p>
    <w:p w14:paraId="381B2E67"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&lt;price&gt;49000&lt;/price&gt;</w:t>
      </w:r>
    </w:p>
    <w:p w14:paraId="05CFEB68"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14869AEC"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AF214AC"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&lt;productCode&gt;10&lt;/productCode&gt;</w:t>
      </w:r>
    </w:p>
    <w:p w14:paraId="040FC229"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&lt;productName&gt;Cà Phê Trứng&lt;/productName&gt;</w:t>
      </w:r>
    </w:p>
    <w:p w14:paraId="6B9850CB"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&lt;price&gt;45000&lt;/price&gt;</w:t>
      </w:r>
    </w:p>
    <w:p w14:paraId="4D607AE6" w14:textId="77777777" w:rsidR="00383AC4" w:rsidRPr="007B6551" w:rsidRDefault="00383AC4" w:rsidP="0025452B">
      <w:pPr>
        <w:tabs>
          <w:tab w:val="left" w:pos="420"/>
        </w:tabs>
        <w:spacing w:before="62" w:line="312" w:lineRule="auto"/>
        <w:rPr>
          <w:rFonts w:ascii="Times New Roman" w:eastAsia="Times New Roman" w:hAnsi="Times New Roman" w:cs="Times New Roman"/>
          <w:bCs/>
          <w:sz w:val="26"/>
          <w:szCs w:val="26"/>
          <w:lang w:val="en-US"/>
        </w:rPr>
      </w:pPr>
      <w:r w:rsidRPr="007B6551">
        <w:rPr>
          <w:rFonts w:ascii="Times New Roman" w:eastAsia="Times New Roman" w:hAnsi="Times New Roman" w:cs="Times New Roman"/>
          <w:bCs/>
          <w:sz w:val="26"/>
          <w:szCs w:val="26"/>
          <w:lang w:val="en-US"/>
        </w:rPr>
        <w:t xml:space="preserve">    &lt;/product&gt;</w:t>
      </w:r>
    </w:p>
    <w:p w14:paraId="045BEEAD" w14:textId="0957ACD7" w:rsidR="00383AC4" w:rsidRDefault="00383AC4" w:rsidP="0025452B">
      <w:pPr>
        <w:tabs>
          <w:tab w:val="left" w:pos="420"/>
        </w:tabs>
        <w:spacing w:before="62" w:line="312" w:lineRule="auto"/>
        <w:rPr>
          <w:rFonts w:ascii="Times New Roman" w:eastAsia="Times New Roman" w:hAnsi="Times New Roman" w:cs="Times New Roman"/>
          <w:b/>
          <w:sz w:val="26"/>
          <w:szCs w:val="26"/>
          <w:lang w:val="en-US"/>
        </w:rPr>
      </w:pPr>
      <w:r w:rsidRPr="007B6551">
        <w:rPr>
          <w:rFonts w:ascii="Times New Roman" w:eastAsia="Times New Roman" w:hAnsi="Times New Roman" w:cs="Times New Roman"/>
          <w:bCs/>
          <w:sz w:val="26"/>
          <w:szCs w:val="26"/>
          <w:lang w:val="en-US"/>
        </w:rPr>
        <w:t>&lt;/products&gt;</w:t>
      </w:r>
    </w:p>
    <w:p w14:paraId="1E1A08DE" w14:textId="7FC37439" w:rsidR="00383AC4" w:rsidRDefault="00383AC4" w:rsidP="0025452B">
      <w:pPr>
        <w:tabs>
          <w:tab w:val="left" w:pos="420"/>
        </w:tabs>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-Giải thích chi tiết</w:t>
      </w:r>
    </w:p>
    <w:p w14:paraId="224828A0" w14:textId="4B45ED16" w:rsidR="00383AC4" w:rsidRPr="00383AC4" w:rsidRDefault="00383AC4" w:rsidP="0025452B">
      <w:pPr>
        <w:pStyle w:val="ListParagraph"/>
        <w:numPr>
          <w:ilvl w:val="0"/>
          <w:numId w:val="59"/>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&lt;?xml version="1.0" encoding="UTF-8"?&gt;</w:t>
      </w:r>
      <w:r w:rsidRPr="00383AC4">
        <w:rPr>
          <w:rFonts w:ascii="Times New Roman" w:eastAsia="Times New Roman" w:hAnsi="Times New Roman" w:cs="Times New Roman"/>
          <w:b/>
          <w:sz w:val="26"/>
          <w:szCs w:val="26"/>
          <w:lang w:val="en-US"/>
        </w:rPr>
        <w:t>:</w:t>
      </w:r>
    </w:p>
    <w:p w14:paraId="454B4A82"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 xml:space="preserve">Đây là khai báo đầu tiên trong một tệp XML. Nó cho biết phiên bản của XML là </w:t>
      </w:r>
      <w:r w:rsidRPr="00383AC4">
        <w:rPr>
          <w:rFonts w:ascii="Times New Roman" w:eastAsia="Times New Roman" w:hAnsi="Times New Roman" w:cs="Times New Roman"/>
          <w:b/>
          <w:bCs/>
          <w:sz w:val="26"/>
          <w:szCs w:val="26"/>
          <w:lang w:val="en-US"/>
        </w:rPr>
        <w:t>1.0</w:t>
      </w:r>
      <w:r w:rsidRPr="00383AC4">
        <w:rPr>
          <w:rFonts w:ascii="Times New Roman" w:eastAsia="Times New Roman" w:hAnsi="Times New Roman" w:cs="Times New Roman"/>
          <w:b/>
          <w:sz w:val="26"/>
          <w:szCs w:val="26"/>
          <w:lang w:val="en-US"/>
        </w:rPr>
        <w:t xml:space="preserve"> và mã hóa (encoding) là </w:t>
      </w:r>
      <w:r w:rsidRPr="00383AC4">
        <w:rPr>
          <w:rFonts w:ascii="Times New Roman" w:eastAsia="Times New Roman" w:hAnsi="Times New Roman" w:cs="Times New Roman"/>
          <w:b/>
          <w:bCs/>
          <w:sz w:val="26"/>
          <w:szCs w:val="26"/>
          <w:lang w:val="en-US"/>
        </w:rPr>
        <w:t>UTF-8</w:t>
      </w:r>
      <w:r w:rsidRPr="00383AC4">
        <w:rPr>
          <w:rFonts w:ascii="Times New Roman" w:eastAsia="Times New Roman" w:hAnsi="Times New Roman" w:cs="Times New Roman"/>
          <w:b/>
          <w:sz w:val="26"/>
          <w:szCs w:val="26"/>
          <w:lang w:val="en-US"/>
        </w:rPr>
        <w:t>. UTF-8 là chuẩn mã hóa ký tự phổ biến giúp đảm bảo rằng tất cả các ký tự từ các ngôn ngữ khác nhau đều có thể được lưu trữ và hiển thị chính xác.</w:t>
      </w:r>
    </w:p>
    <w:p w14:paraId="747630EB" w14:textId="77777777" w:rsidR="00383AC4" w:rsidRPr="00383AC4" w:rsidRDefault="00383AC4" w:rsidP="0025452B">
      <w:pPr>
        <w:pStyle w:val="ListParagraph"/>
        <w:numPr>
          <w:ilvl w:val="0"/>
          <w:numId w:val="59"/>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&lt;products&gt;</w:t>
      </w:r>
      <w:r w:rsidRPr="00383AC4">
        <w:rPr>
          <w:rFonts w:ascii="Times New Roman" w:eastAsia="Times New Roman" w:hAnsi="Times New Roman" w:cs="Times New Roman"/>
          <w:b/>
          <w:sz w:val="26"/>
          <w:szCs w:val="26"/>
          <w:lang w:val="en-US"/>
        </w:rPr>
        <w:t>:</w:t>
      </w:r>
    </w:p>
    <w:p w14:paraId="753FA373"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lastRenderedPageBreak/>
        <w:t>Đây là phần tử gốc (root element) trong tài liệu XML. Tất cả các sản phẩm sẽ được chứa trong phần tử &lt;products&gt;. Nó biểu thị một tập hợp các sản phẩm trong hệ thống hoặc cơ sở dữ liệu.</w:t>
      </w:r>
    </w:p>
    <w:p w14:paraId="256E6B30" w14:textId="77777777" w:rsidR="00383AC4" w:rsidRPr="00383AC4" w:rsidRDefault="00383AC4" w:rsidP="0025452B">
      <w:pPr>
        <w:pStyle w:val="ListParagraph"/>
        <w:numPr>
          <w:ilvl w:val="0"/>
          <w:numId w:val="59"/>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&lt;product&gt;</w:t>
      </w:r>
      <w:r w:rsidRPr="00383AC4">
        <w:rPr>
          <w:rFonts w:ascii="Times New Roman" w:eastAsia="Times New Roman" w:hAnsi="Times New Roman" w:cs="Times New Roman"/>
          <w:b/>
          <w:sz w:val="26"/>
          <w:szCs w:val="26"/>
          <w:lang w:val="en-US"/>
        </w:rPr>
        <w:t>:</w:t>
      </w:r>
    </w:p>
    <w:p w14:paraId="1812E662"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Mỗi sản phẩm sẽ được bao bọc trong phần tử &lt;product&gt;. Điều này cho phép mỗi sản phẩm được phân biệt với các sản phẩm khác. Mỗi sản phẩm có thể có các thuộc tính như mã sản phẩm, tên sản phẩm và giá bán.</w:t>
      </w:r>
    </w:p>
    <w:p w14:paraId="281CFE31" w14:textId="77777777" w:rsidR="00383AC4" w:rsidRPr="00383AC4" w:rsidRDefault="00383AC4" w:rsidP="0025452B">
      <w:pPr>
        <w:pStyle w:val="ListParagraph"/>
        <w:numPr>
          <w:ilvl w:val="0"/>
          <w:numId w:val="59"/>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&lt;productCode&gt;</w:t>
      </w:r>
      <w:r w:rsidRPr="00383AC4">
        <w:rPr>
          <w:rFonts w:ascii="Times New Roman" w:eastAsia="Times New Roman" w:hAnsi="Times New Roman" w:cs="Times New Roman"/>
          <w:b/>
          <w:sz w:val="26"/>
          <w:szCs w:val="26"/>
          <w:lang w:val="en-US"/>
        </w:rPr>
        <w:t>:</w:t>
      </w:r>
    </w:p>
    <w:p w14:paraId="7B50674D"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Đây là mã sản phẩm duy nhất (ID) được gán cho mỗi sản phẩm. Mã sản phẩm này giúp phân biệt các sản phẩm trong cơ sở dữ liệu hoặc hệ thống quản lý.</w:t>
      </w:r>
    </w:p>
    <w:p w14:paraId="5697FC71"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Ví dụ: Mã sản phẩm cho "Cà Phê Sữa Đá" là 1, cho "Cà Phê Đen" là 2, v.v.</w:t>
      </w:r>
    </w:p>
    <w:p w14:paraId="1FBC647A" w14:textId="77777777" w:rsidR="00383AC4" w:rsidRPr="00383AC4" w:rsidRDefault="00383AC4" w:rsidP="0025452B">
      <w:pPr>
        <w:pStyle w:val="ListParagraph"/>
        <w:numPr>
          <w:ilvl w:val="0"/>
          <w:numId w:val="59"/>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&lt;productName&gt;</w:t>
      </w:r>
      <w:r w:rsidRPr="00383AC4">
        <w:rPr>
          <w:rFonts w:ascii="Times New Roman" w:eastAsia="Times New Roman" w:hAnsi="Times New Roman" w:cs="Times New Roman"/>
          <w:b/>
          <w:sz w:val="26"/>
          <w:szCs w:val="26"/>
          <w:lang w:val="en-US"/>
        </w:rPr>
        <w:t>:</w:t>
      </w:r>
    </w:p>
    <w:p w14:paraId="1967659A"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Tên của sản phẩm. Đây là thông tin quan trọng giúp người dùng nhận diện và phân biệt các sản phẩm trong cửa hàng hoặc hệ thống.</w:t>
      </w:r>
    </w:p>
    <w:p w14:paraId="2EB19126"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Ví dụ: "Cà Phê Sữa Đá", "Cà Phê Đen", "Bạc Xỉu", v.v.</w:t>
      </w:r>
    </w:p>
    <w:p w14:paraId="6D1A2E3A" w14:textId="77777777" w:rsidR="00383AC4" w:rsidRPr="00383AC4" w:rsidRDefault="00383AC4" w:rsidP="0025452B">
      <w:pPr>
        <w:pStyle w:val="ListParagraph"/>
        <w:numPr>
          <w:ilvl w:val="0"/>
          <w:numId w:val="59"/>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&lt;price&gt;</w:t>
      </w:r>
      <w:r w:rsidRPr="00383AC4">
        <w:rPr>
          <w:rFonts w:ascii="Times New Roman" w:eastAsia="Times New Roman" w:hAnsi="Times New Roman" w:cs="Times New Roman"/>
          <w:b/>
          <w:sz w:val="26"/>
          <w:szCs w:val="26"/>
          <w:lang w:val="en-US"/>
        </w:rPr>
        <w:t>:</w:t>
      </w:r>
    </w:p>
    <w:p w14:paraId="206C5598"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Giá của sản phẩm, đơn vị là đồng (hoặc có thể là bất kỳ đơn vị tiền tệ nào mà bạn muốn). Giá được lưu trữ dưới dạng một số nguyên hoặc số thực.</w:t>
      </w:r>
    </w:p>
    <w:p w14:paraId="771C58B2" w14:textId="77777777" w:rsidR="00383AC4" w:rsidRPr="00383AC4" w:rsidRDefault="00383AC4" w:rsidP="0025452B">
      <w:pPr>
        <w:numPr>
          <w:ilvl w:val="1"/>
          <w:numId w:val="57"/>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Ví dụ: "Cà Phê Sữa Đá" có giá 35,000 đồng, "Cà Phê Đen" có giá 29,000 đồng.</w:t>
      </w:r>
    </w:p>
    <w:p w14:paraId="15839283" w14:textId="77777777" w:rsidR="00383AC4" w:rsidRPr="00383AC4" w:rsidRDefault="00383AC4" w:rsidP="0025452B">
      <w:pPr>
        <w:tabs>
          <w:tab w:val="left" w:pos="420"/>
        </w:tabs>
        <w:spacing w:before="62" w:line="312" w:lineRule="auto"/>
        <w:rPr>
          <w:rFonts w:ascii="Times New Roman" w:eastAsia="Times New Roman" w:hAnsi="Times New Roman" w:cs="Times New Roman"/>
          <w:b/>
          <w:bCs/>
          <w:sz w:val="26"/>
          <w:szCs w:val="26"/>
          <w:lang w:val="en-US"/>
        </w:rPr>
      </w:pPr>
      <w:r w:rsidRPr="00383AC4">
        <w:rPr>
          <w:rFonts w:ascii="Times New Roman" w:eastAsia="Times New Roman" w:hAnsi="Times New Roman" w:cs="Times New Roman"/>
          <w:b/>
          <w:bCs/>
          <w:sz w:val="26"/>
          <w:szCs w:val="26"/>
          <w:lang w:val="en-US"/>
        </w:rPr>
        <w:t>Cấu trúc XML:</w:t>
      </w:r>
    </w:p>
    <w:p w14:paraId="73986A27" w14:textId="77777777" w:rsidR="00383AC4" w:rsidRPr="00383AC4" w:rsidRDefault="00383AC4" w:rsidP="0025452B">
      <w:pPr>
        <w:numPr>
          <w:ilvl w:val="0"/>
          <w:numId w:val="58"/>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sz w:val="26"/>
          <w:szCs w:val="26"/>
          <w:lang w:val="en-US"/>
        </w:rPr>
        <w:t>Mỗi phần tử &lt;product&gt; chứa 3 phần tử con:</w:t>
      </w:r>
    </w:p>
    <w:p w14:paraId="392D4DB5" w14:textId="77777777" w:rsidR="00383AC4" w:rsidRPr="00383AC4" w:rsidRDefault="00383AC4" w:rsidP="0025452B">
      <w:pPr>
        <w:numPr>
          <w:ilvl w:val="1"/>
          <w:numId w:val="58"/>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&lt;productCode&gt;</w:t>
      </w:r>
      <w:r w:rsidRPr="00383AC4">
        <w:rPr>
          <w:rFonts w:ascii="Times New Roman" w:eastAsia="Times New Roman" w:hAnsi="Times New Roman" w:cs="Times New Roman"/>
          <w:b/>
          <w:sz w:val="26"/>
          <w:szCs w:val="26"/>
          <w:lang w:val="en-US"/>
        </w:rPr>
        <w:t>: mã sản phẩm (id sản phẩm).</w:t>
      </w:r>
    </w:p>
    <w:p w14:paraId="1A0AF631" w14:textId="77777777" w:rsidR="00383AC4" w:rsidRPr="00383AC4" w:rsidRDefault="00383AC4" w:rsidP="0025452B">
      <w:pPr>
        <w:numPr>
          <w:ilvl w:val="1"/>
          <w:numId w:val="58"/>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&lt;productName&gt;</w:t>
      </w:r>
      <w:r w:rsidRPr="00383AC4">
        <w:rPr>
          <w:rFonts w:ascii="Times New Roman" w:eastAsia="Times New Roman" w:hAnsi="Times New Roman" w:cs="Times New Roman"/>
          <w:b/>
          <w:sz w:val="26"/>
          <w:szCs w:val="26"/>
          <w:lang w:val="en-US"/>
        </w:rPr>
        <w:t>: tên của sản phẩm.</w:t>
      </w:r>
    </w:p>
    <w:p w14:paraId="31937CAF" w14:textId="77777777" w:rsidR="00383AC4" w:rsidRPr="00383AC4" w:rsidRDefault="00383AC4" w:rsidP="0025452B">
      <w:pPr>
        <w:numPr>
          <w:ilvl w:val="1"/>
          <w:numId w:val="58"/>
        </w:numPr>
        <w:tabs>
          <w:tab w:val="left" w:pos="420"/>
        </w:tabs>
        <w:spacing w:before="62" w:line="312" w:lineRule="auto"/>
        <w:rPr>
          <w:rFonts w:ascii="Times New Roman" w:eastAsia="Times New Roman" w:hAnsi="Times New Roman" w:cs="Times New Roman"/>
          <w:b/>
          <w:sz w:val="26"/>
          <w:szCs w:val="26"/>
          <w:lang w:val="en-US"/>
        </w:rPr>
      </w:pPr>
      <w:r w:rsidRPr="00383AC4">
        <w:rPr>
          <w:rFonts w:ascii="Times New Roman" w:eastAsia="Times New Roman" w:hAnsi="Times New Roman" w:cs="Times New Roman"/>
          <w:b/>
          <w:bCs/>
          <w:sz w:val="26"/>
          <w:szCs w:val="26"/>
          <w:lang w:val="en-US"/>
        </w:rPr>
        <w:t>&lt;price&gt;</w:t>
      </w:r>
      <w:r w:rsidRPr="00383AC4">
        <w:rPr>
          <w:rFonts w:ascii="Times New Roman" w:eastAsia="Times New Roman" w:hAnsi="Times New Roman" w:cs="Times New Roman"/>
          <w:b/>
          <w:sz w:val="26"/>
          <w:szCs w:val="26"/>
          <w:lang w:val="en-US"/>
        </w:rPr>
        <w:t>: giá của sản phẩm.</w:t>
      </w:r>
    </w:p>
    <w:p w14:paraId="5DE857A6" w14:textId="77777777" w:rsidR="00383AC4" w:rsidRDefault="00383AC4" w:rsidP="0025452B">
      <w:pPr>
        <w:tabs>
          <w:tab w:val="left" w:pos="420"/>
        </w:tabs>
        <w:spacing w:before="62" w:line="312" w:lineRule="auto"/>
        <w:rPr>
          <w:rFonts w:ascii="Times New Roman" w:eastAsia="Times New Roman" w:hAnsi="Times New Roman" w:cs="Times New Roman"/>
          <w:b/>
          <w:sz w:val="26"/>
          <w:szCs w:val="26"/>
          <w:lang w:val="en-US"/>
        </w:rPr>
      </w:pPr>
    </w:p>
    <w:p w14:paraId="28094B65" w14:textId="3FE0B3B1" w:rsidR="00383AC4" w:rsidRDefault="00383AC4" w:rsidP="0025452B">
      <w:pPr>
        <w:tabs>
          <w:tab w:val="left" w:pos="420"/>
        </w:tabs>
        <w:spacing w:before="62"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sz w:val="26"/>
          <w:szCs w:val="26"/>
          <w:lang w:val="en-US"/>
        </w:rPr>
        <w:t xml:space="preserve">4.5 </w:t>
      </w:r>
      <w:r>
        <w:rPr>
          <w:rFonts w:ascii="Times New Roman" w:eastAsia="Times New Roman" w:hAnsi="Times New Roman" w:cs="Times New Roman"/>
          <w:b/>
          <w:bCs/>
          <w:sz w:val="26"/>
          <w:szCs w:val="26"/>
          <w:lang w:val="en-US"/>
        </w:rPr>
        <w:t>inventoryitem</w:t>
      </w:r>
      <w:r w:rsidRPr="00383AC4">
        <w:rPr>
          <w:rFonts w:ascii="Times New Roman" w:eastAsia="Times New Roman" w:hAnsi="Times New Roman" w:cs="Times New Roman"/>
          <w:b/>
          <w:bCs/>
          <w:sz w:val="26"/>
          <w:szCs w:val="26"/>
          <w:lang w:val="en-US"/>
        </w:rPr>
        <w:t>.xml</w:t>
      </w:r>
    </w:p>
    <w:p w14:paraId="3E232955"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&lt;?xml version="1.0" encoding="UTF-8"?&gt;</w:t>
      </w:r>
    </w:p>
    <w:p w14:paraId="65F5665D"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&lt;inventoryItems&gt;</w:t>
      </w:r>
    </w:p>
    <w:p w14:paraId="1264D860"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lastRenderedPageBreak/>
        <w:t xml:space="preserve">    &lt;inventoryItem&gt;</w:t>
      </w:r>
    </w:p>
    <w:p w14:paraId="41CDA581"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&lt;name&gt;Cà Phê Hạt&lt;/name&gt;</w:t>
      </w:r>
    </w:p>
    <w:p w14:paraId="09531C69"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&lt;quantity&gt;20&lt;/quantity&gt;</w:t>
      </w:r>
    </w:p>
    <w:p w14:paraId="547593C0"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&lt;price&gt;10000&lt;/price&gt;</w:t>
      </w:r>
    </w:p>
    <w:p w14:paraId="3DB22203"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75CFB131"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3BCD986A"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&lt;name&gt;Trà Đào&lt;/name&gt;</w:t>
      </w:r>
    </w:p>
    <w:p w14:paraId="595CFED6"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&lt;quantity&gt;50&lt;/quantity&gt;</w:t>
      </w:r>
    </w:p>
    <w:p w14:paraId="5FA939E6"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&lt;price&gt;8000&lt;/price&gt;</w:t>
      </w:r>
    </w:p>
    <w:p w14:paraId="7A1F0471"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12FA65BB"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2B1D6205"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&lt;name&gt;Sữa Tươi&lt;/name&gt;</w:t>
      </w:r>
    </w:p>
    <w:p w14:paraId="21461E4E"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&lt;quantity&gt;30&lt;/quantity&gt;</w:t>
      </w:r>
    </w:p>
    <w:p w14:paraId="1A054A90"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&lt;price&gt;7000&lt;/price&gt;</w:t>
      </w:r>
    </w:p>
    <w:p w14:paraId="580A40F1"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1C6A3418"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315D4EB1"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&lt;name&gt;Đường&lt;/name&gt;</w:t>
      </w:r>
    </w:p>
    <w:p w14:paraId="63A0AB33"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&lt;quantity&gt;100&lt;/quantity&gt;</w:t>
      </w:r>
    </w:p>
    <w:p w14:paraId="25D4A7A2"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&lt;price&gt;5000&lt;/price&gt;</w:t>
      </w:r>
    </w:p>
    <w:p w14:paraId="6A2FBF1A"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44C32CB3"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0E96AA38"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&lt;name&gt;Trà Xanh&lt;/name&gt;</w:t>
      </w:r>
    </w:p>
    <w:p w14:paraId="450CDBFE"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&lt;quantity&gt;40&lt;/quantity&gt;</w:t>
      </w:r>
    </w:p>
    <w:p w14:paraId="19607B37"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&lt;price&gt;6000&lt;/price&gt;</w:t>
      </w:r>
    </w:p>
    <w:p w14:paraId="25639B96" w14:textId="77777777"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 xml:space="preserve">    &lt;/inventoryItem&gt;</w:t>
      </w:r>
    </w:p>
    <w:p w14:paraId="65DF5821" w14:textId="7954A294" w:rsidR="00383AC4" w:rsidRPr="007B6551" w:rsidRDefault="00383AC4" w:rsidP="0025452B">
      <w:pPr>
        <w:tabs>
          <w:tab w:val="left" w:pos="420"/>
        </w:tabs>
        <w:spacing w:before="62" w:line="312" w:lineRule="auto"/>
        <w:rPr>
          <w:rFonts w:ascii="Times New Roman" w:eastAsia="Times New Roman" w:hAnsi="Times New Roman" w:cs="Times New Roman"/>
          <w:sz w:val="26"/>
          <w:szCs w:val="26"/>
          <w:lang w:val="en-US"/>
        </w:rPr>
      </w:pPr>
      <w:r w:rsidRPr="007B6551">
        <w:rPr>
          <w:rFonts w:ascii="Times New Roman" w:eastAsia="Times New Roman" w:hAnsi="Times New Roman" w:cs="Times New Roman"/>
          <w:sz w:val="26"/>
          <w:szCs w:val="26"/>
          <w:lang w:val="en-US"/>
        </w:rPr>
        <w:t>&lt;/inventoryItems&gt;</w:t>
      </w:r>
    </w:p>
    <w:p w14:paraId="383D906D" w14:textId="77777777" w:rsidR="0025452B" w:rsidRDefault="0025452B" w:rsidP="0025452B">
      <w:pPr>
        <w:tabs>
          <w:tab w:val="left" w:pos="420"/>
        </w:tabs>
        <w:spacing w:before="62" w:line="312" w:lineRule="auto"/>
        <w:rPr>
          <w:rFonts w:ascii="Times New Roman" w:eastAsia="Times New Roman" w:hAnsi="Times New Roman" w:cs="Times New Roman"/>
          <w:b/>
          <w:bCs/>
          <w:sz w:val="26"/>
          <w:szCs w:val="26"/>
          <w:lang w:val="en-US"/>
        </w:rPr>
      </w:pPr>
    </w:p>
    <w:p w14:paraId="04DACF5B" w14:textId="56898D72" w:rsidR="0025452B" w:rsidRPr="0025452B" w:rsidRDefault="0025452B" w:rsidP="0025452B">
      <w:pPr>
        <w:tabs>
          <w:tab w:val="left" w:pos="420"/>
        </w:tabs>
        <w:spacing w:before="62"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w:t>
      </w:r>
      <w:r w:rsidRPr="0025452B">
        <w:rPr>
          <w:rFonts w:ascii="Times New Roman" w:eastAsia="Times New Roman" w:hAnsi="Times New Roman" w:cs="Times New Roman"/>
          <w:b/>
          <w:bCs/>
          <w:sz w:val="26"/>
          <w:szCs w:val="26"/>
          <w:lang w:val="en-US"/>
        </w:rPr>
        <w:t>Giải thích chi tiết về các phần tử trong XML:</w:t>
      </w:r>
    </w:p>
    <w:p w14:paraId="59517620" w14:textId="77777777" w:rsidR="0025452B" w:rsidRPr="0025452B" w:rsidRDefault="0025452B" w:rsidP="0025452B">
      <w:pPr>
        <w:pStyle w:val="ListParagraph"/>
        <w:numPr>
          <w:ilvl w:val="0"/>
          <w:numId w:val="59"/>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&lt;?xml version="1.0" encoding="UTF-8"?&gt;:</w:t>
      </w:r>
    </w:p>
    <w:p w14:paraId="252D9FF0" w14:textId="77777777" w:rsidR="0025452B" w:rsidRPr="0025452B" w:rsidRDefault="0025452B" w:rsidP="0025452B">
      <w:pPr>
        <w:numPr>
          <w:ilvl w:val="1"/>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 xml:space="preserve">Đây là khai báo bắt buộc cho mọi tệp XML. Nó cho biết phiên bản của XML là 1.0 và mã hóa (encoding) sử dụng là UTF-8. Điều này </w:t>
      </w:r>
      <w:r w:rsidRPr="0025452B">
        <w:rPr>
          <w:rFonts w:ascii="Times New Roman" w:eastAsia="Times New Roman" w:hAnsi="Times New Roman" w:cs="Times New Roman"/>
          <w:b/>
          <w:bCs/>
          <w:sz w:val="26"/>
          <w:szCs w:val="26"/>
          <w:lang w:val="en-US"/>
        </w:rPr>
        <w:lastRenderedPageBreak/>
        <w:t>giúp đảm bảo rằng các ký tự tiếng Việt và các ký tự đặc biệt khác sẽ được mã hóa chính xác.</w:t>
      </w:r>
    </w:p>
    <w:p w14:paraId="625D8CC2" w14:textId="77777777" w:rsidR="0025452B" w:rsidRPr="0025452B" w:rsidRDefault="0025452B" w:rsidP="0025452B">
      <w:pPr>
        <w:pStyle w:val="ListParagraph"/>
        <w:numPr>
          <w:ilvl w:val="0"/>
          <w:numId w:val="59"/>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&lt;inventoryItems&gt;:</w:t>
      </w:r>
    </w:p>
    <w:p w14:paraId="39EDCEC3" w14:textId="77777777" w:rsidR="0025452B" w:rsidRPr="0025452B" w:rsidRDefault="0025452B" w:rsidP="0025452B">
      <w:pPr>
        <w:numPr>
          <w:ilvl w:val="1"/>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Đây là phần tử gốc (root element) của tài liệu XML, bao gồm tất cả các mặt hàng trong kho. Nó là container chứa các phần tử &lt;inventoryItem&gt;, mỗi phần tử này đại diện cho một mặt hàng trong kho.</w:t>
      </w:r>
    </w:p>
    <w:p w14:paraId="7321D1F9" w14:textId="77777777" w:rsidR="0025452B" w:rsidRPr="0025452B" w:rsidRDefault="0025452B" w:rsidP="0025452B">
      <w:pPr>
        <w:pStyle w:val="ListParagraph"/>
        <w:numPr>
          <w:ilvl w:val="0"/>
          <w:numId w:val="59"/>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&lt;inventoryItem&gt;:</w:t>
      </w:r>
    </w:p>
    <w:p w14:paraId="73813411" w14:textId="77777777" w:rsidR="0025452B" w:rsidRPr="0025452B" w:rsidRDefault="0025452B" w:rsidP="0025452B">
      <w:pPr>
        <w:numPr>
          <w:ilvl w:val="1"/>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Mỗi mặt hàng trong kho được mô tả bằng một phần tử &lt;inventoryItem&gt;. Mỗi mặt hàng có ba thuộc tính:</w:t>
      </w:r>
    </w:p>
    <w:p w14:paraId="3EB75EB2" w14:textId="77777777" w:rsidR="0025452B" w:rsidRPr="0025452B" w:rsidRDefault="0025452B" w:rsidP="0025452B">
      <w:pPr>
        <w:numPr>
          <w:ilvl w:val="2"/>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&lt;name&gt;: Tên của sản phẩm.</w:t>
      </w:r>
    </w:p>
    <w:p w14:paraId="1BB8A982" w14:textId="77777777" w:rsidR="0025452B" w:rsidRPr="0025452B" w:rsidRDefault="0025452B" w:rsidP="0025452B">
      <w:pPr>
        <w:numPr>
          <w:ilvl w:val="2"/>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&lt;quantity&gt;: Số lượng sản phẩm còn lại trong kho.</w:t>
      </w:r>
    </w:p>
    <w:p w14:paraId="164BA7B6" w14:textId="77777777" w:rsidR="0025452B" w:rsidRPr="0025452B" w:rsidRDefault="0025452B" w:rsidP="0025452B">
      <w:pPr>
        <w:numPr>
          <w:ilvl w:val="2"/>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&lt;price&gt;: Giá của mỗi sản phẩm.</w:t>
      </w:r>
    </w:p>
    <w:p w14:paraId="6F6DAF88" w14:textId="77777777" w:rsidR="0025452B" w:rsidRPr="0025452B" w:rsidRDefault="0025452B" w:rsidP="0025452B">
      <w:pPr>
        <w:pStyle w:val="ListParagraph"/>
        <w:numPr>
          <w:ilvl w:val="0"/>
          <w:numId w:val="59"/>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&lt;name&gt;:</w:t>
      </w:r>
    </w:p>
    <w:p w14:paraId="5DF3DA02" w14:textId="77777777" w:rsidR="0025452B" w:rsidRPr="0025452B" w:rsidRDefault="0025452B" w:rsidP="0025452B">
      <w:pPr>
        <w:numPr>
          <w:ilvl w:val="1"/>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Tên của sản phẩm trong kho. Ví dụ: "Cà Phê Hạt", "Trà Đào", "Sữa Tươi", v.v.</w:t>
      </w:r>
    </w:p>
    <w:p w14:paraId="6EFF6440" w14:textId="77777777" w:rsidR="0025452B" w:rsidRPr="0025452B" w:rsidRDefault="0025452B" w:rsidP="0025452B">
      <w:pPr>
        <w:pStyle w:val="ListParagraph"/>
        <w:numPr>
          <w:ilvl w:val="0"/>
          <w:numId w:val="59"/>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&lt;quantity&gt;:</w:t>
      </w:r>
    </w:p>
    <w:p w14:paraId="56B5F02C" w14:textId="77777777" w:rsidR="0025452B" w:rsidRPr="0025452B" w:rsidRDefault="0025452B" w:rsidP="0025452B">
      <w:pPr>
        <w:numPr>
          <w:ilvl w:val="1"/>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Số lượng của mỗi mặt hàng hiện có trong kho. Đây là số lượng sản phẩm có sẵn để bán hoặc sử dụng. Ví dụ: 20 đơn vị của "Cà Phê Hạt", 50 đơn vị của "Trà Đào", v.v.</w:t>
      </w:r>
    </w:p>
    <w:p w14:paraId="1CCBAAD1" w14:textId="77777777" w:rsidR="0025452B" w:rsidRPr="0025452B" w:rsidRDefault="0025452B" w:rsidP="0025452B">
      <w:pPr>
        <w:pStyle w:val="ListParagraph"/>
        <w:numPr>
          <w:ilvl w:val="0"/>
          <w:numId w:val="59"/>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&lt;price&gt;:</w:t>
      </w:r>
    </w:p>
    <w:p w14:paraId="4C64DDCE" w14:textId="77777777" w:rsidR="0025452B" w:rsidRPr="0025452B" w:rsidRDefault="0025452B" w:rsidP="0025452B">
      <w:pPr>
        <w:numPr>
          <w:ilvl w:val="1"/>
          <w:numId w:val="60"/>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Giá của mỗi mặt hàng trong kho. Đây là giá đơn vị của mỗi sản phẩm, ví dụ như "Cà Phê Hạt" có giá 10,000 đồng mỗi đơn vị, "Trà Đào" có giá 8,000 đồng, v.v.</w:t>
      </w:r>
    </w:p>
    <w:p w14:paraId="549E056C" w14:textId="27E8F1D6" w:rsidR="0025452B" w:rsidRPr="0025452B" w:rsidRDefault="0025452B" w:rsidP="0025452B">
      <w:pPr>
        <w:tabs>
          <w:tab w:val="left" w:pos="420"/>
        </w:tabs>
        <w:spacing w:before="62"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w:t>
      </w:r>
      <w:r w:rsidRPr="0025452B">
        <w:rPr>
          <w:rFonts w:ascii="Times New Roman" w:eastAsia="Times New Roman" w:hAnsi="Times New Roman" w:cs="Times New Roman"/>
          <w:b/>
          <w:bCs/>
          <w:sz w:val="26"/>
          <w:szCs w:val="26"/>
          <w:lang w:val="en-US"/>
        </w:rPr>
        <w:t>Tổng kết về cấu trúc:</w:t>
      </w:r>
    </w:p>
    <w:p w14:paraId="4D42D50D" w14:textId="77777777" w:rsidR="0025452B" w:rsidRPr="0025452B" w:rsidRDefault="0025452B" w:rsidP="0025452B">
      <w:pPr>
        <w:numPr>
          <w:ilvl w:val="0"/>
          <w:numId w:val="61"/>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&lt;inventoryItems&gt; là phần tử chứa tất cả các mặt hàng trong kho.</w:t>
      </w:r>
    </w:p>
    <w:p w14:paraId="17F4453E" w14:textId="77777777" w:rsidR="0025452B" w:rsidRPr="0025452B" w:rsidRDefault="0025452B" w:rsidP="0025452B">
      <w:pPr>
        <w:numPr>
          <w:ilvl w:val="0"/>
          <w:numId w:val="61"/>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Mỗi &lt;inventoryItem&gt; mô tả một mặt hàng trong kho và chứa ba phần tử con:</w:t>
      </w:r>
    </w:p>
    <w:p w14:paraId="1111161F" w14:textId="77777777" w:rsidR="0025452B" w:rsidRPr="0025452B" w:rsidRDefault="0025452B" w:rsidP="0025452B">
      <w:pPr>
        <w:numPr>
          <w:ilvl w:val="1"/>
          <w:numId w:val="61"/>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&lt;name&gt;: tên sản phẩm,</w:t>
      </w:r>
    </w:p>
    <w:p w14:paraId="578A5863" w14:textId="77777777" w:rsidR="0025452B" w:rsidRPr="0025452B" w:rsidRDefault="0025452B" w:rsidP="0025452B">
      <w:pPr>
        <w:numPr>
          <w:ilvl w:val="1"/>
          <w:numId w:val="61"/>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&lt;quantity&gt;: số lượng,</w:t>
      </w:r>
    </w:p>
    <w:p w14:paraId="716D9F7C" w14:textId="77777777" w:rsidR="0025452B" w:rsidRPr="0025452B" w:rsidRDefault="0025452B" w:rsidP="0025452B">
      <w:pPr>
        <w:numPr>
          <w:ilvl w:val="1"/>
          <w:numId w:val="61"/>
        </w:numPr>
        <w:tabs>
          <w:tab w:val="left" w:pos="420"/>
        </w:tabs>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sz w:val="26"/>
          <w:szCs w:val="26"/>
          <w:lang w:val="en-US"/>
        </w:rPr>
        <w:t>&lt;price&gt;: giá sản phẩm.</w:t>
      </w:r>
    </w:p>
    <w:p w14:paraId="5512C076" w14:textId="77777777" w:rsidR="0025452B" w:rsidRDefault="0025452B" w:rsidP="00383AC4">
      <w:pPr>
        <w:tabs>
          <w:tab w:val="left" w:pos="420"/>
        </w:tabs>
        <w:spacing w:before="62" w:line="312" w:lineRule="auto"/>
        <w:jc w:val="both"/>
        <w:rPr>
          <w:rFonts w:ascii="Times New Roman" w:eastAsia="Times New Roman" w:hAnsi="Times New Roman" w:cs="Times New Roman"/>
          <w:b/>
          <w:bCs/>
          <w:sz w:val="26"/>
          <w:szCs w:val="26"/>
          <w:lang w:val="en-US"/>
        </w:rPr>
      </w:pPr>
    </w:p>
    <w:p w14:paraId="21146F94" w14:textId="77777777" w:rsidR="00383AC4" w:rsidRDefault="00383AC4" w:rsidP="00383AC4">
      <w:pPr>
        <w:tabs>
          <w:tab w:val="left" w:pos="420"/>
        </w:tabs>
        <w:spacing w:before="62" w:line="312" w:lineRule="auto"/>
        <w:jc w:val="both"/>
        <w:rPr>
          <w:rFonts w:ascii="Times New Roman" w:eastAsia="Times New Roman" w:hAnsi="Times New Roman" w:cs="Times New Roman"/>
          <w:b/>
          <w:sz w:val="26"/>
          <w:szCs w:val="26"/>
          <w:lang w:val="en-US"/>
        </w:rPr>
      </w:pPr>
    </w:p>
    <w:p w14:paraId="7DD8F33D" w14:textId="77777777" w:rsidR="00383AC4" w:rsidRPr="00383AC4" w:rsidRDefault="00383AC4" w:rsidP="00383AC4">
      <w:pPr>
        <w:tabs>
          <w:tab w:val="left" w:pos="420"/>
        </w:tabs>
        <w:spacing w:before="62" w:line="312" w:lineRule="auto"/>
        <w:jc w:val="both"/>
        <w:rPr>
          <w:rFonts w:ascii="Times New Roman" w:eastAsia="Times New Roman" w:hAnsi="Times New Roman" w:cs="Times New Roman"/>
          <w:bCs/>
          <w:sz w:val="26"/>
          <w:szCs w:val="26"/>
          <w:lang w:val="en-US"/>
        </w:rPr>
      </w:pPr>
    </w:p>
    <w:p w14:paraId="42BBD14F" w14:textId="77777777" w:rsidR="00383AC4" w:rsidRPr="00383AC4" w:rsidRDefault="00383AC4" w:rsidP="00383AC4">
      <w:pPr>
        <w:tabs>
          <w:tab w:val="left" w:pos="420"/>
        </w:tabs>
        <w:spacing w:before="62" w:line="312" w:lineRule="auto"/>
        <w:jc w:val="both"/>
        <w:rPr>
          <w:rFonts w:ascii="Times New Roman" w:eastAsia="Times New Roman" w:hAnsi="Times New Roman" w:cs="Times New Roman"/>
          <w:bCs/>
          <w:sz w:val="26"/>
          <w:szCs w:val="26"/>
          <w:lang w:val="en-US"/>
        </w:rPr>
      </w:pPr>
    </w:p>
    <w:p w14:paraId="02C81C1C" w14:textId="77777777" w:rsidR="00FB29D1" w:rsidRDefault="00FB29D1">
      <w:pPr>
        <w:tabs>
          <w:tab w:val="left" w:pos="420"/>
        </w:tabs>
        <w:spacing w:before="62" w:line="312" w:lineRule="auto"/>
        <w:jc w:val="both"/>
        <w:rPr>
          <w:rFonts w:ascii="Times New Roman" w:eastAsia="Times New Roman" w:hAnsi="Times New Roman"/>
          <w:b/>
          <w:sz w:val="26"/>
          <w:szCs w:val="26"/>
          <w:lang w:val="en-US"/>
        </w:rPr>
      </w:pPr>
    </w:p>
    <w:p w14:paraId="51EB1A1D" w14:textId="77777777" w:rsidR="00FB29D1" w:rsidRDefault="00FB29D1">
      <w:pPr>
        <w:spacing w:before="62" w:line="312" w:lineRule="auto"/>
        <w:jc w:val="both"/>
        <w:rPr>
          <w:rFonts w:ascii="Times New Roman" w:eastAsia="Times New Roman" w:hAnsi="Times New Roman" w:cs="Times New Roman"/>
          <w:sz w:val="28"/>
          <w:szCs w:val="28"/>
        </w:rPr>
      </w:pPr>
    </w:p>
    <w:p w14:paraId="4355B05D" w14:textId="77777777" w:rsidR="00FB29D1" w:rsidRDefault="00FB29D1">
      <w:pPr>
        <w:spacing w:before="62" w:line="312" w:lineRule="auto"/>
        <w:jc w:val="center"/>
        <w:rPr>
          <w:rFonts w:ascii="Times New Roman" w:eastAsia="Times New Roman" w:hAnsi="Times New Roman" w:cs="Times New Roman"/>
          <w:sz w:val="28"/>
          <w:szCs w:val="28"/>
        </w:rPr>
      </w:pPr>
    </w:p>
    <w:p w14:paraId="495BCADC" w14:textId="77777777" w:rsidR="00FB29D1" w:rsidRDefault="00FB29D1">
      <w:pPr>
        <w:spacing w:before="62" w:line="312" w:lineRule="auto"/>
        <w:jc w:val="center"/>
        <w:rPr>
          <w:rFonts w:ascii="Times New Roman" w:eastAsia="Times New Roman" w:hAnsi="Times New Roman" w:cs="Times New Roman"/>
          <w:sz w:val="28"/>
          <w:szCs w:val="28"/>
        </w:rPr>
      </w:pPr>
    </w:p>
    <w:p w14:paraId="6182230D" w14:textId="77777777" w:rsidR="00FB29D1" w:rsidRDefault="00000000">
      <w:pPr>
        <w:spacing w:before="62" w:line="312" w:lineRule="auto"/>
        <w:ind w:left="216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V.Thiết kế giao diện</w:t>
      </w:r>
    </w:p>
    <w:p w14:paraId="58878E5A" w14:textId="77777777" w:rsidR="00FB29D1" w:rsidRDefault="00FB29D1">
      <w:pPr>
        <w:spacing w:before="62" w:line="312" w:lineRule="auto"/>
        <w:rPr>
          <w:rFonts w:ascii="Times New Roman" w:eastAsia="Times New Roman" w:hAnsi="Times New Roman" w:cs="Times New Roman"/>
          <w:sz w:val="28"/>
          <w:szCs w:val="28"/>
        </w:rPr>
      </w:pPr>
    </w:p>
    <w:p w14:paraId="636CEA5C" w14:textId="77777777" w:rsidR="00FB29D1" w:rsidRDefault="00000000">
      <w:pPr>
        <w:spacing w:before="62" w:line="312"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b/>
          <w:bCs/>
          <w:sz w:val="26"/>
          <w:szCs w:val="26"/>
        </w:rPr>
        <w:t xml:space="preserve">Giao diện đăng nhập </w:t>
      </w:r>
    </w:p>
    <w:p w14:paraId="6467B931" w14:textId="77777777" w:rsidR="00FB29D1" w:rsidRDefault="00FB29D1">
      <w:pPr>
        <w:spacing w:before="62" w:line="312" w:lineRule="auto"/>
        <w:rPr>
          <w:rFonts w:ascii="Times New Roman" w:eastAsia="Times New Roman" w:hAnsi="Times New Roman" w:cs="Times New Roman"/>
          <w:sz w:val="26"/>
          <w:szCs w:val="26"/>
        </w:rPr>
      </w:pPr>
    </w:p>
    <w:p w14:paraId="7A386A9C" w14:textId="7561200E" w:rsidR="00FB29D1" w:rsidRDefault="0025452B">
      <w:pPr>
        <w:spacing w:before="62" w:line="312" w:lineRule="auto"/>
        <w:jc w:val="center"/>
        <w:rPr>
          <w:rFonts w:ascii="Times New Roman" w:eastAsia="Times New Roman" w:hAnsi="Times New Roman" w:cs="Times New Roman"/>
          <w:sz w:val="28"/>
          <w:szCs w:val="28"/>
        </w:rPr>
      </w:pPr>
      <w:r w:rsidRPr="0025452B">
        <w:rPr>
          <w:rFonts w:ascii="Times New Roman" w:eastAsia="Times New Roman" w:hAnsi="Times New Roman" w:cs="Times New Roman"/>
          <w:noProof/>
          <w:sz w:val="28"/>
          <w:szCs w:val="28"/>
        </w:rPr>
        <w:drawing>
          <wp:inline distT="0" distB="0" distL="0" distR="0" wp14:anchorId="2A17B4A5" wp14:editId="616BE4A0">
            <wp:extent cx="3677163" cy="2791215"/>
            <wp:effectExtent l="0" t="0" r="0" b="9525"/>
            <wp:docPr id="41697699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6990" name="Picture 1" descr="A screenshot of a login box&#10;&#10;Description automatically generated"/>
                    <pic:cNvPicPr/>
                  </pic:nvPicPr>
                  <pic:blipFill>
                    <a:blip r:embed="rId10"/>
                    <a:stretch>
                      <a:fillRect/>
                    </a:stretch>
                  </pic:blipFill>
                  <pic:spPr>
                    <a:xfrm>
                      <a:off x="0" y="0"/>
                      <a:ext cx="3677163" cy="2791215"/>
                    </a:xfrm>
                    <a:prstGeom prst="rect">
                      <a:avLst/>
                    </a:prstGeom>
                  </pic:spPr>
                </pic:pic>
              </a:graphicData>
            </a:graphic>
          </wp:inline>
        </w:drawing>
      </w:r>
    </w:p>
    <w:p w14:paraId="615ECC65" w14:textId="77777777" w:rsidR="00FB29D1" w:rsidRDefault="00FB29D1">
      <w:pPr>
        <w:spacing w:before="62" w:line="312" w:lineRule="auto"/>
        <w:rPr>
          <w:rFonts w:ascii="Times New Roman" w:eastAsia="Times New Roman" w:hAnsi="Times New Roman" w:cs="Times New Roman"/>
          <w:sz w:val="28"/>
          <w:szCs w:val="28"/>
        </w:rPr>
      </w:pPr>
    </w:p>
    <w:p w14:paraId="0CD423EC" w14:textId="77777777" w:rsidR="00FB29D1" w:rsidRDefault="00000000">
      <w:pPr>
        <w:spacing w:before="62" w:line="312"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b/>
          <w:bCs/>
          <w:sz w:val="26"/>
          <w:szCs w:val="26"/>
        </w:rPr>
        <w:t xml:space="preserve">Giao diện </w:t>
      </w:r>
      <w:r>
        <w:rPr>
          <w:rFonts w:ascii="Times New Roman" w:eastAsia="Times New Roman" w:hAnsi="Times New Roman" w:cs="Times New Roman"/>
          <w:b/>
          <w:bCs/>
          <w:sz w:val="26"/>
          <w:szCs w:val="26"/>
          <w:lang w:val="en-US"/>
        </w:rPr>
        <w:t>chung</w:t>
      </w:r>
      <w:r>
        <w:rPr>
          <w:rFonts w:ascii="Times New Roman" w:eastAsia="Times New Roman" w:hAnsi="Times New Roman" w:cs="Times New Roman"/>
          <w:b/>
          <w:bCs/>
          <w:sz w:val="26"/>
          <w:szCs w:val="26"/>
        </w:rPr>
        <w:t xml:space="preserve"> </w:t>
      </w:r>
    </w:p>
    <w:p w14:paraId="4172D76C" w14:textId="0CE567AF" w:rsidR="00FB29D1" w:rsidRDefault="0025452B">
      <w:pPr>
        <w:spacing w:before="62" w:line="312" w:lineRule="auto"/>
        <w:rPr>
          <w:rFonts w:ascii="Times New Roman" w:eastAsia="Times New Roman" w:hAnsi="Times New Roman" w:cs="Times New Roman"/>
          <w:b/>
          <w:bCs/>
          <w:sz w:val="26"/>
          <w:szCs w:val="26"/>
        </w:rPr>
      </w:pPr>
      <w:r w:rsidRPr="0025452B">
        <w:rPr>
          <w:rFonts w:ascii="Times New Roman" w:eastAsia="Times New Roman" w:hAnsi="Times New Roman" w:cs="Times New Roman"/>
          <w:b/>
          <w:bCs/>
          <w:noProof/>
          <w:sz w:val="26"/>
          <w:szCs w:val="26"/>
        </w:rPr>
        <w:lastRenderedPageBreak/>
        <w:drawing>
          <wp:inline distT="0" distB="0" distL="0" distR="0" wp14:anchorId="57C75919" wp14:editId="0BB8B3AE">
            <wp:extent cx="5756275" cy="3603625"/>
            <wp:effectExtent l="0" t="0" r="0" b="0"/>
            <wp:docPr id="629958438" name="Picture 1" descr="A coffee shop with chairs and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8438" name="Picture 1" descr="A coffee shop with chairs and a menu&#10;&#10;Description automatically generated"/>
                    <pic:cNvPicPr/>
                  </pic:nvPicPr>
                  <pic:blipFill>
                    <a:blip r:embed="rId11"/>
                    <a:stretch>
                      <a:fillRect/>
                    </a:stretch>
                  </pic:blipFill>
                  <pic:spPr>
                    <a:xfrm>
                      <a:off x="0" y="0"/>
                      <a:ext cx="5756275" cy="3603625"/>
                    </a:xfrm>
                    <a:prstGeom prst="rect">
                      <a:avLst/>
                    </a:prstGeom>
                  </pic:spPr>
                </pic:pic>
              </a:graphicData>
            </a:graphic>
          </wp:inline>
        </w:drawing>
      </w:r>
    </w:p>
    <w:p w14:paraId="6DBF1709" w14:textId="77777777" w:rsidR="00FB29D1" w:rsidRDefault="00FB29D1">
      <w:pPr>
        <w:spacing w:before="62" w:line="312" w:lineRule="auto"/>
        <w:rPr>
          <w:rFonts w:ascii="Times New Roman" w:eastAsia="Times New Roman" w:hAnsi="Times New Roman" w:cs="Times New Roman"/>
          <w:sz w:val="28"/>
          <w:szCs w:val="28"/>
        </w:rPr>
      </w:pPr>
    </w:p>
    <w:p w14:paraId="56E39513" w14:textId="77777777" w:rsidR="00FB29D1" w:rsidRDefault="00FB29D1">
      <w:pPr>
        <w:spacing w:before="62" w:line="312" w:lineRule="auto"/>
        <w:rPr>
          <w:rFonts w:ascii="Times New Roman" w:eastAsia="Times New Roman" w:hAnsi="Times New Roman" w:cs="Times New Roman"/>
          <w:sz w:val="28"/>
          <w:szCs w:val="28"/>
        </w:rPr>
      </w:pPr>
    </w:p>
    <w:p w14:paraId="73DAEDD0" w14:textId="6C114B31" w:rsidR="00FB29D1" w:rsidRDefault="00000000">
      <w:pPr>
        <w:spacing w:before="62"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b/>
          <w:bCs/>
          <w:sz w:val="26"/>
          <w:szCs w:val="26"/>
        </w:rPr>
        <w:t xml:space="preserve">Giao diện </w:t>
      </w:r>
      <w:r>
        <w:rPr>
          <w:rFonts w:ascii="Times New Roman" w:eastAsia="Times New Roman" w:hAnsi="Times New Roman" w:cs="Times New Roman"/>
          <w:b/>
          <w:bCs/>
          <w:sz w:val="26"/>
          <w:szCs w:val="26"/>
          <w:lang w:val="en-US"/>
        </w:rPr>
        <w:t>khi chọn vào mục “</w:t>
      </w:r>
      <w:r w:rsidR="0025452B">
        <w:rPr>
          <w:rFonts w:ascii="Times New Roman" w:eastAsia="Times New Roman" w:hAnsi="Times New Roman" w:cs="Times New Roman"/>
          <w:b/>
          <w:bCs/>
          <w:sz w:val="26"/>
          <w:szCs w:val="26"/>
          <w:lang w:val="en-US"/>
        </w:rPr>
        <w:t>Menu Xem Món</w:t>
      </w:r>
      <w:r>
        <w:rPr>
          <w:rFonts w:ascii="Times New Roman" w:eastAsia="Times New Roman" w:hAnsi="Times New Roman" w:cs="Times New Roman"/>
          <w:b/>
          <w:bCs/>
          <w:sz w:val="26"/>
          <w:szCs w:val="26"/>
          <w:lang w:val="en-US"/>
        </w:rPr>
        <w:t xml:space="preserve">” </w:t>
      </w:r>
    </w:p>
    <w:p w14:paraId="30E244B1" w14:textId="21DF3B86" w:rsidR="00FB29D1" w:rsidRDefault="0025452B">
      <w:pPr>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noProof/>
          <w:sz w:val="26"/>
          <w:szCs w:val="26"/>
          <w:lang w:val="en-US"/>
        </w:rPr>
        <w:drawing>
          <wp:inline distT="0" distB="0" distL="0" distR="0" wp14:anchorId="0BFB597A" wp14:editId="0BA085AE">
            <wp:extent cx="5756275" cy="3240405"/>
            <wp:effectExtent l="0" t="0" r="0" b="0"/>
            <wp:docPr id="1554829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29765" name="Picture 1" descr="A screenshot of a computer&#10;&#10;Description automatically generated"/>
                    <pic:cNvPicPr/>
                  </pic:nvPicPr>
                  <pic:blipFill>
                    <a:blip r:embed="rId12"/>
                    <a:stretch>
                      <a:fillRect/>
                    </a:stretch>
                  </pic:blipFill>
                  <pic:spPr>
                    <a:xfrm>
                      <a:off x="0" y="0"/>
                      <a:ext cx="5756275" cy="3240405"/>
                    </a:xfrm>
                    <a:prstGeom prst="rect">
                      <a:avLst/>
                    </a:prstGeom>
                  </pic:spPr>
                </pic:pic>
              </a:graphicData>
            </a:graphic>
          </wp:inline>
        </w:drawing>
      </w:r>
    </w:p>
    <w:p w14:paraId="73720527" w14:textId="77777777" w:rsidR="00FB29D1" w:rsidRDefault="00FB29D1">
      <w:pPr>
        <w:spacing w:before="62" w:line="312" w:lineRule="auto"/>
        <w:rPr>
          <w:rFonts w:ascii="Times New Roman" w:eastAsia="Times New Roman" w:hAnsi="Times New Roman" w:cs="Times New Roman"/>
          <w:b/>
          <w:bCs/>
          <w:sz w:val="26"/>
          <w:szCs w:val="26"/>
          <w:lang w:val="en-US"/>
        </w:rPr>
      </w:pPr>
    </w:p>
    <w:p w14:paraId="783C949D" w14:textId="77777777" w:rsidR="00FB29D1" w:rsidRDefault="00FB29D1">
      <w:pPr>
        <w:spacing w:before="62" w:line="312" w:lineRule="auto"/>
        <w:rPr>
          <w:rFonts w:ascii="Times New Roman" w:eastAsia="Times New Roman" w:hAnsi="Times New Roman" w:cs="Times New Roman"/>
          <w:b/>
          <w:bCs/>
          <w:sz w:val="26"/>
          <w:szCs w:val="26"/>
        </w:rPr>
      </w:pPr>
    </w:p>
    <w:p w14:paraId="471E3728" w14:textId="7F0B450E" w:rsidR="00FB29D1" w:rsidRDefault="00000000">
      <w:pPr>
        <w:spacing w:before="62"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b/>
          <w:bCs/>
          <w:sz w:val="26"/>
          <w:szCs w:val="26"/>
        </w:rPr>
        <w:t xml:space="preserve">Giao diện </w:t>
      </w:r>
      <w:r>
        <w:rPr>
          <w:rFonts w:ascii="Times New Roman" w:eastAsia="Times New Roman" w:hAnsi="Times New Roman" w:cs="Times New Roman"/>
          <w:b/>
          <w:bCs/>
          <w:sz w:val="26"/>
          <w:szCs w:val="26"/>
          <w:lang w:val="en-US"/>
        </w:rPr>
        <w:t>khi chọn vào mục “</w:t>
      </w:r>
      <w:r w:rsidR="0025452B">
        <w:rPr>
          <w:rFonts w:ascii="Times New Roman" w:eastAsia="Times New Roman" w:hAnsi="Times New Roman" w:cs="Times New Roman"/>
          <w:b/>
          <w:bCs/>
          <w:sz w:val="26"/>
          <w:szCs w:val="26"/>
          <w:lang w:val="en-US"/>
        </w:rPr>
        <w:t>Nhập Đơn Khách Hàng</w:t>
      </w:r>
      <w:r>
        <w:rPr>
          <w:rFonts w:ascii="Times New Roman" w:eastAsia="Times New Roman" w:hAnsi="Times New Roman" w:cs="Times New Roman"/>
          <w:b/>
          <w:bCs/>
          <w:sz w:val="26"/>
          <w:szCs w:val="26"/>
          <w:lang w:val="en-US"/>
        </w:rPr>
        <w:t>”</w:t>
      </w:r>
    </w:p>
    <w:p w14:paraId="6D36D790" w14:textId="5BDCE051" w:rsidR="00FB29D1" w:rsidRDefault="0025452B">
      <w:pPr>
        <w:spacing w:before="62" w:line="312" w:lineRule="auto"/>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noProof/>
          <w:sz w:val="26"/>
          <w:szCs w:val="26"/>
          <w:lang w:val="en-US"/>
        </w:rPr>
        <w:lastRenderedPageBreak/>
        <w:drawing>
          <wp:inline distT="0" distB="0" distL="0" distR="0" wp14:anchorId="4396692E" wp14:editId="0780BC73">
            <wp:extent cx="5756275" cy="3603625"/>
            <wp:effectExtent l="0" t="0" r="0" b="0"/>
            <wp:docPr id="1565883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83224" name="Picture 1" descr="A screenshot of a computer&#10;&#10;Description automatically generated"/>
                    <pic:cNvPicPr/>
                  </pic:nvPicPr>
                  <pic:blipFill>
                    <a:blip r:embed="rId13"/>
                    <a:stretch>
                      <a:fillRect/>
                    </a:stretch>
                  </pic:blipFill>
                  <pic:spPr>
                    <a:xfrm>
                      <a:off x="0" y="0"/>
                      <a:ext cx="5756275" cy="3603625"/>
                    </a:xfrm>
                    <a:prstGeom prst="rect">
                      <a:avLst/>
                    </a:prstGeom>
                  </pic:spPr>
                </pic:pic>
              </a:graphicData>
            </a:graphic>
          </wp:inline>
        </w:drawing>
      </w:r>
      <w:r>
        <w:rPr>
          <w:rFonts w:ascii="Times New Roman" w:eastAsia="Times New Roman" w:hAnsi="Times New Roman" w:cs="Times New Roman"/>
          <w:b/>
          <w:bCs/>
          <w:sz w:val="26"/>
          <w:szCs w:val="26"/>
          <w:lang w:val="en-US"/>
        </w:rPr>
        <w:t xml:space="preserve"> </w:t>
      </w:r>
    </w:p>
    <w:p w14:paraId="6BF8ADF0" w14:textId="77777777" w:rsidR="00FB29D1" w:rsidRDefault="00FB29D1">
      <w:pPr>
        <w:spacing w:before="62" w:line="312" w:lineRule="auto"/>
        <w:rPr>
          <w:rFonts w:ascii="Times New Roman" w:eastAsia="Times New Roman" w:hAnsi="Times New Roman" w:cs="Times New Roman"/>
          <w:b/>
          <w:bCs/>
          <w:sz w:val="26"/>
          <w:szCs w:val="26"/>
        </w:rPr>
      </w:pPr>
    </w:p>
    <w:p w14:paraId="3E35CF7E" w14:textId="77777777" w:rsidR="00FB29D1" w:rsidRDefault="00FB29D1">
      <w:pPr>
        <w:spacing w:before="62" w:line="312" w:lineRule="auto"/>
        <w:jc w:val="both"/>
        <w:rPr>
          <w:rFonts w:ascii="Times New Roman" w:eastAsia="Times New Roman" w:hAnsi="Times New Roman" w:cs="Times New Roman"/>
          <w:sz w:val="32"/>
          <w:szCs w:val="32"/>
        </w:rPr>
      </w:pPr>
    </w:p>
    <w:p w14:paraId="3165DFA1" w14:textId="6B8EDB9F" w:rsidR="00FB29D1" w:rsidRDefault="00000000">
      <w:pPr>
        <w:spacing w:before="62" w:line="312"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b/>
          <w:bCs/>
          <w:sz w:val="26"/>
          <w:szCs w:val="26"/>
        </w:rPr>
        <w:t xml:space="preserve">Giao diện </w:t>
      </w:r>
      <w:r>
        <w:rPr>
          <w:rFonts w:ascii="Times New Roman" w:eastAsia="Times New Roman" w:hAnsi="Times New Roman" w:cs="Times New Roman"/>
          <w:b/>
          <w:bCs/>
          <w:sz w:val="26"/>
          <w:szCs w:val="26"/>
          <w:lang w:val="en-US"/>
        </w:rPr>
        <w:t>khi chọn vào mục “</w:t>
      </w:r>
      <w:r w:rsidR="0025452B">
        <w:rPr>
          <w:rFonts w:ascii="Times New Roman" w:eastAsia="Times New Roman" w:hAnsi="Times New Roman" w:cs="Times New Roman"/>
          <w:b/>
          <w:bCs/>
          <w:sz w:val="26"/>
          <w:szCs w:val="26"/>
          <w:lang w:val="en-US"/>
        </w:rPr>
        <w:t>Tìm kiếm</w:t>
      </w:r>
      <w:r>
        <w:rPr>
          <w:rFonts w:ascii="Times New Roman" w:eastAsia="Times New Roman" w:hAnsi="Times New Roman" w:cs="Times New Roman"/>
          <w:b/>
          <w:bCs/>
          <w:sz w:val="26"/>
          <w:szCs w:val="26"/>
          <w:lang w:val="en-US"/>
        </w:rPr>
        <w:t>”</w:t>
      </w:r>
    </w:p>
    <w:p w14:paraId="2C40E893" w14:textId="4C98DC57" w:rsidR="00FB29D1" w:rsidRDefault="0025452B">
      <w:pPr>
        <w:spacing w:before="62" w:line="312" w:lineRule="auto"/>
        <w:jc w:val="both"/>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noProof/>
          <w:sz w:val="26"/>
          <w:szCs w:val="26"/>
          <w:lang w:val="en-US"/>
        </w:rPr>
        <w:drawing>
          <wp:inline distT="0" distB="0" distL="0" distR="0" wp14:anchorId="1F49DF7B" wp14:editId="3773DBA3">
            <wp:extent cx="5756275" cy="3603625"/>
            <wp:effectExtent l="0" t="0" r="0" b="0"/>
            <wp:docPr id="181019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99686" name="Picture 1" descr="A screenshot of a computer&#10;&#10;Description automatically generated"/>
                    <pic:cNvPicPr/>
                  </pic:nvPicPr>
                  <pic:blipFill>
                    <a:blip r:embed="rId14"/>
                    <a:stretch>
                      <a:fillRect/>
                    </a:stretch>
                  </pic:blipFill>
                  <pic:spPr>
                    <a:xfrm>
                      <a:off x="0" y="0"/>
                      <a:ext cx="5756275" cy="3603625"/>
                    </a:xfrm>
                    <a:prstGeom prst="rect">
                      <a:avLst/>
                    </a:prstGeom>
                  </pic:spPr>
                </pic:pic>
              </a:graphicData>
            </a:graphic>
          </wp:inline>
        </w:drawing>
      </w:r>
    </w:p>
    <w:p w14:paraId="0B56895C" w14:textId="46DA0FFD" w:rsidR="0025452B" w:rsidRDefault="0025452B" w:rsidP="0025452B">
      <w:pPr>
        <w:spacing w:before="62" w:line="312"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b/>
          <w:bCs/>
          <w:sz w:val="26"/>
          <w:szCs w:val="26"/>
        </w:rPr>
        <w:t xml:space="preserve">Giao diện </w:t>
      </w:r>
      <w:r>
        <w:rPr>
          <w:rFonts w:ascii="Times New Roman" w:eastAsia="Times New Roman" w:hAnsi="Times New Roman" w:cs="Times New Roman"/>
          <w:b/>
          <w:bCs/>
          <w:sz w:val="26"/>
          <w:szCs w:val="26"/>
          <w:lang w:val="en-US"/>
        </w:rPr>
        <w:t>khi chọn vào mục “Quản lí nhân viên”</w:t>
      </w:r>
    </w:p>
    <w:p w14:paraId="53DBD89F" w14:textId="2E0748DB" w:rsidR="0025452B" w:rsidRDefault="0025452B" w:rsidP="0025452B">
      <w:pPr>
        <w:spacing w:before="62" w:line="312" w:lineRule="auto"/>
        <w:jc w:val="both"/>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noProof/>
          <w:sz w:val="26"/>
          <w:szCs w:val="26"/>
          <w:lang w:val="en-US"/>
        </w:rPr>
        <w:lastRenderedPageBreak/>
        <w:drawing>
          <wp:inline distT="0" distB="0" distL="0" distR="0" wp14:anchorId="6882B69F" wp14:editId="2C86A219">
            <wp:extent cx="5756275" cy="3603625"/>
            <wp:effectExtent l="0" t="0" r="0" b="0"/>
            <wp:docPr id="813161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61968" name="Picture 1" descr="A screenshot of a computer&#10;&#10;Description automatically generated"/>
                    <pic:cNvPicPr/>
                  </pic:nvPicPr>
                  <pic:blipFill>
                    <a:blip r:embed="rId15"/>
                    <a:stretch>
                      <a:fillRect/>
                    </a:stretch>
                  </pic:blipFill>
                  <pic:spPr>
                    <a:xfrm>
                      <a:off x="0" y="0"/>
                      <a:ext cx="5756275" cy="3603625"/>
                    </a:xfrm>
                    <a:prstGeom prst="rect">
                      <a:avLst/>
                    </a:prstGeom>
                  </pic:spPr>
                </pic:pic>
              </a:graphicData>
            </a:graphic>
          </wp:inline>
        </w:drawing>
      </w:r>
    </w:p>
    <w:p w14:paraId="0FCC7F36" w14:textId="1B024375" w:rsidR="0025452B" w:rsidRDefault="0025452B" w:rsidP="0025452B">
      <w:pPr>
        <w:spacing w:before="62" w:line="312"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b/>
          <w:bCs/>
          <w:sz w:val="26"/>
          <w:szCs w:val="26"/>
        </w:rPr>
        <w:t xml:space="preserve">Giao diện </w:t>
      </w:r>
      <w:r>
        <w:rPr>
          <w:rFonts w:ascii="Times New Roman" w:eastAsia="Times New Roman" w:hAnsi="Times New Roman" w:cs="Times New Roman"/>
          <w:b/>
          <w:bCs/>
          <w:sz w:val="26"/>
          <w:szCs w:val="26"/>
          <w:lang w:val="en-US"/>
        </w:rPr>
        <w:t>khi chọn vào mục “Quản lí kho”</w:t>
      </w:r>
    </w:p>
    <w:p w14:paraId="52DC4E70" w14:textId="1DD669F8" w:rsidR="0025452B" w:rsidRDefault="0025452B" w:rsidP="0025452B">
      <w:pPr>
        <w:spacing w:before="62" w:line="312" w:lineRule="auto"/>
        <w:jc w:val="both"/>
        <w:rPr>
          <w:rFonts w:ascii="Times New Roman" w:eastAsia="Times New Roman" w:hAnsi="Times New Roman" w:cs="Times New Roman"/>
          <w:b/>
          <w:bCs/>
          <w:sz w:val="26"/>
          <w:szCs w:val="26"/>
          <w:lang w:val="en-US"/>
        </w:rPr>
      </w:pPr>
      <w:r w:rsidRPr="0025452B">
        <w:rPr>
          <w:rFonts w:ascii="Times New Roman" w:eastAsia="Times New Roman" w:hAnsi="Times New Roman" w:cs="Times New Roman"/>
          <w:b/>
          <w:bCs/>
          <w:noProof/>
          <w:sz w:val="26"/>
          <w:szCs w:val="26"/>
          <w:lang w:val="en-US"/>
        </w:rPr>
        <w:drawing>
          <wp:inline distT="0" distB="0" distL="0" distR="0" wp14:anchorId="45AC1D3E" wp14:editId="15B76FB2">
            <wp:extent cx="5756275" cy="3603625"/>
            <wp:effectExtent l="0" t="0" r="0" b="0"/>
            <wp:docPr id="1215541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41557" name="Picture 1" descr="A screenshot of a computer&#10;&#10;Description automatically generated"/>
                    <pic:cNvPicPr/>
                  </pic:nvPicPr>
                  <pic:blipFill>
                    <a:blip r:embed="rId16"/>
                    <a:stretch>
                      <a:fillRect/>
                    </a:stretch>
                  </pic:blipFill>
                  <pic:spPr>
                    <a:xfrm>
                      <a:off x="0" y="0"/>
                      <a:ext cx="5756275" cy="3603625"/>
                    </a:xfrm>
                    <a:prstGeom prst="rect">
                      <a:avLst/>
                    </a:prstGeom>
                  </pic:spPr>
                </pic:pic>
              </a:graphicData>
            </a:graphic>
          </wp:inline>
        </w:drawing>
      </w:r>
    </w:p>
    <w:p w14:paraId="558FFC3C" w14:textId="77777777" w:rsidR="0025452B" w:rsidRDefault="0025452B" w:rsidP="0025452B">
      <w:pPr>
        <w:spacing w:before="62" w:line="312" w:lineRule="auto"/>
        <w:jc w:val="both"/>
        <w:rPr>
          <w:rFonts w:ascii="Times New Roman" w:eastAsia="Times New Roman" w:hAnsi="Times New Roman" w:cs="Times New Roman"/>
          <w:b/>
          <w:bCs/>
          <w:sz w:val="26"/>
          <w:szCs w:val="26"/>
          <w:lang w:val="en-US"/>
        </w:rPr>
      </w:pPr>
    </w:p>
    <w:p w14:paraId="7B846AA5" w14:textId="77777777" w:rsidR="0025452B" w:rsidRDefault="0025452B">
      <w:pPr>
        <w:spacing w:before="62" w:line="312" w:lineRule="auto"/>
        <w:jc w:val="both"/>
        <w:rPr>
          <w:rFonts w:ascii="Times New Roman" w:eastAsia="Times New Roman" w:hAnsi="Times New Roman" w:cs="Times New Roman"/>
          <w:b/>
          <w:bCs/>
          <w:sz w:val="26"/>
          <w:szCs w:val="26"/>
          <w:lang w:val="en-US"/>
        </w:rPr>
      </w:pPr>
    </w:p>
    <w:p w14:paraId="51271503" w14:textId="77777777" w:rsidR="00FB29D1" w:rsidRDefault="00FB29D1">
      <w:pPr>
        <w:spacing w:before="62" w:line="312" w:lineRule="auto"/>
        <w:jc w:val="both"/>
        <w:rPr>
          <w:rFonts w:ascii="Times New Roman" w:eastAsia="Times New Roman" w:hAnsi="Times New Roman" w:cs="Times New Roman"/>
          <w:sz w:val="32"/>
          <w:szCs w:val="32"/>
        </w:rPr>
      </w:pPr>
    </w:p>
    <w:p w14:paraId="635DE41D" w14:textId="77777777" w:rsidR="00FB29D1" w:rsidRDefault="00000000">
      <w:pPr>
        <w:spacing w:before="62" w:line="312"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VI.</w:t>
      </w:r>
      <w:r>
        <w:rPr>
          <w:rFonts w:ascii="Times New Roman" w:eastAsia="Times New Roman" w:hAnsi="Times New Roman" w:cs="Times New Roman"/>
          <w:b/>
          <w:sz w:val="32"/>
          <w:szCs w:val="32"/>
          <w:lang w:val="en-US"/>
        </w:rPr>
        <w:t>Hướng dẫn cài đặt và sử dụng</w:t>
      </w:r>
    </w:p>
    <w:p w14:paraId="24050614" w14:textId="77777777" w:rsidR="00FB29D1" w:rsidRDefault="00FB29D1">
      <w:pPr>
        <w:spacing w:before="62" w:line="312" w:lineRule="auto"/>
        <w:jc w:val="center"/>
        <w:rPr>
          <w:rFonts w:ascii="Times New Roman" w:eastAsia="Times New Roman" w:hAnsi="Times New Roman" w:cs="Times New Roman"/>
          <w:b/>
          <w:sz w:val="32"/>
          <w:szCs w:val="32"/>
          <w:lang w:val="en-US"/>
        </w:rPr>
      </w:pPr>
    </w:p>
    <w:p w14:paraId="6FC6E310" w14:textId="77777777" w:rsidR="00FB29D1" w:rsidRDefault="00000000">
      <w:pPr>
        <w:spacing w:before="62" w:line="312"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6.1 Yêu cầu hệ thống</w:t>
      </w:r>
    </w:p>
    <w:p w14:paraId="3C01C6B0" w14:textId="77777777" w:rsidR="00FB29D1"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 xml:space="preserve">- </w:t>
      </w:r>
      <w:r>
        <w:rPr>
          <w:rFonts w:ascii="Times New Roman" w:hAnsi="Times New Roman" w:cs="Times New Roman"/>
          <w:sz w:val="26"/>
          <w:szCs w:val="26"/>
          <w:lang w:val="vi-VN"/>
        </w:rPr>
        <w:t>Hệ điều hành: Windows 10 hoặc macOS 10.14 trở lên</w:t>
      </w:r>
    </w:p>
    <w:p w14:paraId="2B301ABE" w14:textId="77777777" w:rsidR="00FB29D1"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 xml:space="preserve">- </w:t>
      </w:r>
      <w:r>
        <w:rPr>
          <w:rFonts w:ascii="Times New Roman" w:hAnsi="Times New Roman" w:cs="Times New Roman"/>
          <w:sz w:val="26"/>
          <w:szCs w:val="26"/>
          <w:lang w:val="vi-VN"/>
        </w:rPr>
        <w:t>RAM: Tối thiểu 4GB</w:t>
      </w:r>
    </w:p>
    <w:p w14:paraId="6F7EA577" w14:textId="77777777" w:rsidR="00FB29D1"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 xml:space="preserve">- </w:t>
      </w:r>
      <w:r>
        <w:rPr>
          <w:rFonts w:ascii="Times New Roman" w:hAnsi="Times New Roman" w:cs="Times New Roman"/>
          <w:sz w:val="26"/>
          <w:szCs w:val="26"/>
          <w:lang w:val="vi-VN"/>
        </w:rPr>
        <w:t>Dung lượng đĩa cứng: Tối thiểu 500MB trống</w:t>
      </w:r>
    </w:p>
    <w:p w14:paraId="689EBA24" w14:textId="2BCE9F5E" w:rsidR="00FB29D1" w:rsidRDefault="00000000">
      <w:pPr>
        <w:spacing w:line="360" w:lineRule="auto"/>
        <w:rPr>
          <w:rFonts w:ascii="Times New Roman" w:eastAsia="SimSu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lang w:val="vi-VN"/>
        </w:rPr>
        <w:t xml:space="preserve">Phần mềm cần thiết: JDK </w:t>
      </w:r>
      <w:r w:rsidR="0025452B">
        <w:rPr>
          <w:rFonts w:ascii="Times New Roman" w:hAnsi="Times New Roman" w:cs="Times New Roman"/>
          <w:sz w:val="26"/>
          <w:szCs w:val="26"/>
          <w:lang w:val="en-US"/>
        </w:rPr>
        <w:t>22</w:t>
      </w:r>
      <w:r>
        <w:rPr>
          <w:rFonts w:ascii="Times New Roman" w:hAnsi="Times New Roman" w:cs="Times New Roman"/>
          <w:sz w:val="26"/>
          <w:szCs w:val="26"/>
          <w:lang w:val="vi-VN"/>
        </w:rPr>
        <w:t xml:space="preserve"> trở lên, Apache Maven, Một IDE như </w:t>
      </w:r>
      <w:r>
        <w:rPr>
          <w:rFonts w:ascii="Times New Roman" w:eastAsia="SimSun" w:hAnsi="Times New Roman" w:cs="Times New Roman"/>
          <w:sz w:val="26"/>
          <w:szCs w:val="26"/>
        </w:rPr>
        <w:t>Apache NetBeans</w:t>
      </w:r>
      <w:r>
        <w:rPr>
          <w:rFonts w:ascii="Times New Roman" w:eastAsia="SimSun" w:hAnsi="Times New Roman" w:cs="Times New Roman"/>
          <w:sz w:val="26"/>
          <w:szCs w:val="26"/>
          <w:lang w:val="en-US"/>
        </w:rPr>
        <w:t>.</w:t>
      </w:r>
    </w:p>
    <w:p w14:paraId="2C57F748" w14:textId="77777777" w:rsidR="00FB29D1" w:rsidRDefault="00FB29D1">
      <w:pPr>
        <w:spacing w:line="360" w:lineRule="auto"/>
        <w:rPr>
          <w:rFonts w:ascii="Times New Roman" w:eastAsia="SimSun" w:hAnsi="Times New Roman" w:cs="Times New Roman"/>
          <w:sz w:val="26"/>
          <w:szCs w:val="26"/>
          <w:lang w:val="en-US"/>
        </w:rPr>
      </w:pPr>
    </w:p>
    <w:p w14:paraId="45B656D4" w14:textId="77777777" w:rsidR="00FB29D1" w:rsidRDefault="00000000">
      <w:pPr>
        <w:spacing w:line="360" w:lineRule="auto"/>
        <w:rPr>
          <w:rFonts w:ascii="Times New Roman" w:eastAsia="SimSun" w:hAnsi="Times New Roman" w:cs="Times New Roman"/>
          <w:b/>
          <w:bCs/>
          <w:sz w:val="26"/>
          <w:szCs w:val="26"/>
          <w:lang w:val="en-US"/>
        </w:rPr>
      </w:pPr>
      <w:r>
        <w:rPr>
          <w:rFonts w:ascii="Times New Roman" w:eastAsia="SimSun" w:hAnsi="Times New Roman" w:cs="Times New Roman"/>
          <w:b/>
          <w:bCs/>
          <w:sz w:val="26"/>
          <w:szCs w:val="26"/>
          <w:lang w:val="en-US"/>
        </w:rPr>
        <w:t>6.2 Tải mã nguồn</w:t>
      </w:r>
    </w:p>
    <w:p w14:paraId="1D6D5002" w14:textId="1512F766" w:rsidR="00FB29D1"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 xml:space="preserve">- </w:t>
      </w:r>
      <w:r>
        <w:rPr>
          <w:rFonts w:ascii="Times New Roman" w:hAnsi="Times New Roman" w:cs="Times New Roman"/>
          <w:sz w:val="26"/>
          <w:szCs w:val="26"/>
          <w:lang w:val="vi-VN"/>
        </w:rPr>
        <w:t>Tải mã nguồn từ liên kết trực tiếp</w:t>
      </w:r>
      <w:r>
        <w:rPr>
          <w:rFonts w:ascii="Times New Roman" w:hAnsi="Times New Roman" w:cs="Times New Roman"/>
          <w:sz w:val="26"/>
          <w:szCs w:val="26"/>
          <w:lang w:val="en-US"/>
        </w:rPr>
        <w:t>,</w:t>
      </w:r>
      <w:r>
        <w:rPr>
          <w:rFonts w:ascii="Times New Roman" w:hAnsi="Times New Roman" w:cs="Times New Roman"/>
          <w:sz w:val="26"/>
          <w:szCs w:val="26"/>
          <w:lang w:val="vi-VN"/>
        </w:rPr>
        <w:t xml:space="preserve"> mã nguồn được lưu trữ trong </w:t>
      </w:r>
      <w:r w:rsidR="0025452B">
        <w:t>23010320-NGUYENVANVU-DE9</w:t>
      </w:r>
      <w:r w:rsidR="0025452B" w:rsidRPr="00BB3CB6">
        <w:rPr>
          <w:lang w:val="vi-VN"/>
        </w:rPr>
        <w:t>.</w:t>
      </w:r>
      <w:r w:rsidR="0025452B" w:rsidRPr="00BB3CB6">
        <w:t>zip</w:t>
      </w:r>
      <w:r w:rsidR="0025452B">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 </w:t>
      </w:r>
      <w:r>
        <w:rPr>
          <w:rFonts w:ascii="Times New Roman" w:hAnsi="Times New Roman" w:cs="Times New Roman"/>
          <w:sz w:val="26"/>
          <w:szCs w:val="26"/>
          <w:lang w:val="vi-VN"/>
        </w:rPr>
        <w:t xml:space="preserve">Giải nén tệp </w:t>
      </w:r>
      <w:r w:rsidR="0025452B">
        <w:t>23010320-NGUYENVANVU-DE9</w:t>
      </w:r>
      <w:r w:rsidR="0025452B" w:rsidRPr="00BB3CB6">
        <w:rPr>
          <w:lang w:val="vi-VN"/>
        </w:rPr>
        <w:t>.</w:t>
      </w:r>
      <w:r w:rsidR="0025452B" w:rsidRPr="00BB3CB6">
        <w:t>zip</w:t>
      </w:r>
      <w:r>
        <w:rPr>
          <w:rFonts w:ascii="Times New Roman" w:hAnsi="Times New Roman" w:cs="Times New Roman"/>
          <w:sz w:val="26"/>
          <w:szCs w:val="26"/>
          <w:lang w:val="vi-VN"/>
        </w:rPr>
        <w:t xml:space="preserve"> vào một thư mục trên máy tính của bạn.</w:t>
      </w:r>
    </w:p>
    <w:p w14:paraId="05A3287C" w14:textId="77777777" w:rsidR="00FB29D1"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 xml:space="preserve">- </w:t>
      </w:r>
      <w:r>
        <w:rPr>
          <w:rFonts w:ascii="Times New Roman" w:hAnsi="Times New Roman" w:cs="Times New Roman"/>
          <w:sz w:val="26"/>
          <w:szCs w:val="26"/>
          <w:lang w:val="vi-VN"/>
        </w:rPr>
        <w:t>Cài đặt các thư viện phụ thuộc</w:t>
      </w:r>
    </w:p>
    <w:p w14:paraId="5F54C2A9" w14:textId="77777777" w:rsidR="00FB29D1" w:rsidRDefault="00FB29D1">
      <w:pPr>
        <w:spacing w:line="360" w:lineRule="auto"/>
        <w:rPr>
          <w:rFonts w:ascii="Times New Roman" w:hAnsi="Times New Roman" w:cs="Times New Roman"/>
          <w:sz w:val="26"/>
          <w:szCs w:val="26"/>
          <w:lang w:val="vi-VN"/>
        </w:rPr>
      </w:pPr>
    </w:p>
    <w:p w14:paraId="51BCAE47" w14:textId="77777777" w:rsidR="00FB29D1" w:rsidRDefault="00000000">
      <w:pPr>
        <w:spacing w:line="360" w:lineRule="auto"/>
        <w:rPr>
          <w:rFonts w:ascii="Times New Roman" w:eastAsia="SimSun" w:hAnsi="Times New Roman" w:cs="Times New Roman"/>
          <w:b/>
          <w:bCs/>
          <w:sz w:val="26"/>
          <w:szCs w:val="26"/>
          <w:lang w:val="en-US"/>
        </w:rPr>
      </w:pPr>
      <w:r>
        <w:rPr>
          <w:rFonts w:ascii="Times New Roman" w:eastAsia="SimSun" w:hAnsi="Times New Roman" w:cs="Times New Roman"/>
          <w:b/>
          <w:bCs/>
          <w:sz w:val="26"/>
          <w:szCs w:val="26"/>
          <w:lang w:val="en-US"/>
        </w:rPr>
        <w:t xml:space="preserve"> 6.3 Hướng dẫn sử dụng</w:t>
      </w:r>
    </w:p>
    <w:p w14:paraId="4E76AE50" w14:textId="7CC9B811" w:rsidR="00FB29D1" w:rsidRDefault="00000000">
      <w:pPr>
        <w:spacing w:line="360" w:lineRule="auto"/>
        <w:ind w:left="-37" w:right="-22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-Double-click vào file JAR "</w:t>
      </w:r>
      <w:r w:rsidR="0025452B">
        <w:rPr>
          <w:rFonts w:ascii="Times New Roman" w:eastAsia="Times New Roman" w:hAnsi="Times New Roman"/>
          <w:color w:val="000000"/>
          <w:sz w:val="26"/>
          <w:szCs w:val="26"/>
          <w:lang w:val="en-US"/>
        </w:rPr>
        <w:t>App</w:t>
      </w:r>
      <w:r>
        <w:rPr>
          <w:rFonts w:ascii="Times New Roman" w:eastAsia="Times New Roman" w:hAnsi="Times New Roman"/>
          <w:color w:val="000000"/>
          <w:sz w:val="26"/>
          <w:szCs w:val="26"/>
        </w:rPr>
        <w:t>.jar</w:t>
      </w:r>
      <w:r>
        <w:rPr>
          <w:rFonts w:ascii="Times New Roman" w:eastAsia="Times New Roman" w:hAnsi="Times New Roman" w:cs="Times New Roman"/>
          <w:color w:val="000000"/>
          <w:sz w:val="26"/>
          <w:szCs w:val="26"/>
        </w:rPr>
        <w:t>".</w:t>
      </w:r>
    </w:p>
    <w:p w14:paraId="3A0A08B5" w14:textId="77777777" w:rsidR="00FB29D1" w:rsidRDefault="00000000">
      <w:pPr>
        <w:spacing w:line="360" w:lineRule="auto"/>
        <w:ind w:left="-37" w:right="-22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truy cập các chức năng quản lý, người dùng phải đăng nhập bằng thông tin đăng nhập của họ (ở đây </w:t>
      </w:r>
      <w:r>
        <w:rPr>
          <w:rFonts w:ascii="Times New Roman" w:eastAsia="Times New Roman" w:hAnsi="Times New Roman" w:cs="Times New Roman"/>
          <w:b/>
          <w:color w:val="000000"/>
          <w:sz w:val="26"/>
          <w:szCs w:val="26"/>
        </w:rPr>
        <w:t>tên đăng nhập</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b/>
          <w:color w:val="000000"/>
          <w:sz w:val="26"/>
          <w:szCs w:val="26"/>
        </w:rPr>
        <w:t>mật khẩu</w:t>
      </w:r>
      <w:r>
        <w:rPr>
          <w:rFonts w:ascii="Times New Roman" w:eastAsia="Times New Roman" w:hAnsi="Times New Roman" w:cs="Times New Roman"/>
          <w:color w:val="000000"/>
          <w:sz w:val="26"/>
          <w:szCs w:val="26"/>
        </w:rPr>
        <w:t xml:space="preserve"> sẽ là “</w:t>
      </w:r>
      <w:r w:rsidRPr="0025452B">
        <w:rPr>
          <w:rFonts w:ascii="Times New Roman" w:eastAsia="Times New Roman" w:hAnsi="Times New Roman" w:cs="Times New Roman"/>
          <w:color w:val="FF0000"/>
          <w:sz w:val="26"/>
          <w:szCs w:val="26"/>
        </w:rPr>
        <w:t>admin</w:t>
      </w:r>
      <w:r>
        <w:rPr>
          <w:rFonts w:ascii="Times New Roman" w:eastAsia="Times New Roman" w:hAnsi="Times New Roman" w:cs="Times New Roman"/>
          <w:color w:val="000000"/>
          <w:sz w:val="26"/>
          <w:szCs w:val="26"/>
        </w:rPr>
        <w:t>”).</w:t>
      </w:r>
    </w:p>
    <w:p w14:paraId="0F106012" w14:textId="43DCD1BB" w:rsidR="00FC1429" w:rsidRDefault="00FC1429" w:rsidP="00FC1429">
      <w:pPr>
        <w:spacing w:line="360" w:lineRule="auto"/>
        <w:rPr>
          <w:rFonts w:ascii="Times New Roman" w:eastAsia="SimSun" w:hAnsi="Times New Roman" w:cs="Times New Roman"/>
          <w:b/>
          <w:bCs/>
          <w:sz w:val="26"/>
          <w:szCs w:val="26"/>
          <w:lang w:val="en-US"/>
        </w:rPr>
      </w:pPr>
      <w:r>
        <w:rPr>
          <w:rFonts w:ascii="Times New Roman" w:eastAsia="SimSun" w:hAnsi="Times New Roman" w:cs="Times New Roman"/>
          <w:b/>
          <w:bCs/>
          <w:sz w:val="26"/>
          <w:szCs w:val="26"/>
          <w:lang w:val="en-US"/>
        </w:rPr>
        <w:t>6.4 Thao tác với các chức năng</w:t>
      </w:r>
    </w:p>
    <w:p w14:paraId="5778C840" w14:textId="77777777" w:rsidR="00FC1429" w:rsidRPr="00FC1429" w:rsidRDefault="00FC1429" w:rsidP="00FC1429">
      <w:pPr>
        <w:spacing w:line="360" w:lineRule="auto"/>
        <w:rPr>
          <w:rFonts w:ascii="Times New Roman" w:eastAsia="SimSun" w:hAnsi="Times New Roman" w:cs="Times New Roman"/>
          <w:b/>
          <w:bCs/>
          <w:sz w:val="26"/>
          <w:szCs w:val="26"/>
          <w:lang w:val="en-US"/>
        </w:rPr>
      </w:pPr>
      <w:r w:rsidRPr="00FC1429">
        <w:rPr>
          <w:rFonts w:ascii="Times New Roman" w:eastAsia="SimSun" w:hAnsi="Times New Roman" w:cs="Times New Roman"/>
          <w:b/>
          <w:bCs/>
          <w:sz w:val="26"/>
          <w:szCs w:val="26"/>
          <w:lang w:val="en-US"/>
        </w:rPr>
        <w:t>1. Gọi món từ menu</w:t>
      </w:r>
    </w:p>
    <w:p w14:paraId="4FA72B5F" w14:textId="7AF2A265" w:rsidR="00FC1429" w:rsidRPr="00FC1429" w:rsidRDefault="00FC1429" w:rsidP="00FC1429">
      <w:pPr>
        <w:numPr>
          <w:ilvl w:val="0"/>
          <w:numId w:val="62"/>
        </w:numPr>
        <w:spacing w:line="360" w:lineRule="auto"/>
        <w:rPr>
          <w:rFonts w:ascii="Times New Roman" w:eastAsia="SimSun" w:hAnsi="Times New Roman" w:cs="Times New Roman"/>
          <w:b/>
          <w:bCs/>
          <w:sz w:val="26"/>
          <w:szCs w:val="26"/>
          <w:lang w:val="en-US"/>
        </w:rPr>
      </w:pPr>
      <w:r w:rsidRPr="00FC1429">
        <w:rPr>
          <w:rFonts w:ascii="Times New Roman" w:eastAsia="SimSun" w:hAnsi="Times New Roman" w:cs="Times New Roman"/>
          <w:b/>
          <w:bCs/>
          <w:sz w:val="26"/>
          <w:szCs w:val="26"/>
          <w:lang w:val="en-US"/>
        </w:rPr>
        <w:t>Khi khách hàng yêu cầu gọi món, nhân viên nhấn vào biểu tượng menu để xem danh sách các món ăn có sẵn.</w:t>
      </w:r>
    </w:p>
    <w:p w14:paraId="5B37B978" w14:textId="77777777" w:rsidR="00FC1429" w:rsidRPr="00FC1429" w:rsidRDefault="00FC1429" w:rsidP="00FC1429">
      <w:pPr>
        <w:numPr>
          <w:ilvl w:val="0"/>
          <w:numId w:val="62"/>
        </w:numPr>
        <w:spacing w:line="360" w:lineRule="auto"/>
        <w:rPr>
          <w:rFonts w:ascii="Times New Roman" w:eastAsia="SimSun" w:hAnsi="Times New Roman" w:cs="Times New Roman"/>
          <w:b/>
          <w:bCs/>
          <w:sz w:val="26"/>
          <w:szCs w:val="26"/>
          <w:lang w:val="en-US"/>
        </w:rPr>
      </w:pPr>
      <w:r w:rsidRPr="00FC1429">
        <w:rPr>
          <w:rFonts w:ascii="Times New Roman" w:eastAsia="SimSun" w:hAnsi="Times New Roman" w:cs="Times New Roman"/>
          <w:b/>
          <w:bCs/>
          <w:sz w:val="26"/>
          <w:szCs w:val="26"/>
          <w:lang w:val="en-US"/>
        </w:rPr>
        <w:t>Nhân viên có thể duyệt qua các món ăn và ghi chú lại món mà khách hàng đã chọn.</w:t>
      </w:r>
    </w:p>
    <w:p w14:paraId="619B42D0" w14:textId="381937E6" w:rsidR="00FC1429" w:rsidRDefault="00FC1429" w:rsidP="00FC1429">
      <w:pPr>
        <w:spacing w:line="360" w:lineRule="auto"/>
        <w:rPr>
          <w:rFonts w:ascii="Times New Roman" w:eastAsia="SimSun" w:hAnsi="Times New Roman" w:cs="Times New Roman"/>
          <w:b/>
          <w:bCs/>
          <w:sz w:val="26"/>
          <w:szCs w:val="26"/>
          <w:lang w:val="en-US"/>
        </w:rPr>
      </w:pPr>
      <w:r w:rsidRPr="008E59BF">
        <w:rPr>
          <w:noProof/>
        </w:rPr>
        <w:lastRenderedPageBreak/>
        <w:drawing>
          <wp:inline distT="0" distB="0" distL="0" distR="0" wp14:anchorId="3A824A12" wp14:editId="23ECFDBB">
            <wp:extent cx="5756275" cy="3234830"/>
            <wp:effectExtent l="0" t="0" r="0" b="3810"/>
            <wp:docPr id="837670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0660" name="Picture 1" descr="A screenshot of a computer&#10;&#10;Description automatically generated"/>
                    <pic:cNvPicPr/>
                  </pic:nvPicPr>
                  <pic:blipFill>
                    <a:blip r:embed="rId17"/>
                    <a:stretch>
                      <a:fillRect/>
                    </a:stretch>
                  </pic:blipFill>
                  <pic:spPr>
                    <a:xfrm>
                      <a:off x="0" y="0"/>
                      <a:ext cx="5756275" cy="3234830"/>
                    </a:xfrm>
                    <a:prstGeom prst="rect">
                      <a:avLst/>
                    </a:prstGeom>
                  </pic:spPr>
                </pic:pic>
              </a:graphicData>
            </a:graphic>
          </wp:inline>
        </w:drawing>
      </w:r>
    </w:p>
    <w:p w14:paraId="2DFCD2D5" w14:textId="77777777" w:rsidR="00FB29D1" w:rsidRDefault="00FB29D1">
      <w:pPr>
        <w:spacing w:line="360" w:lineRule="auto"/>
        <w:rPr>
          <w:rFonts w:ascii="Times New Roman" w:eastAsia="SimSun" w:hAnsi="Times New Roman" w:cs="Times New Roman"/>
          <w:b/>
          <w:bCs/>
          <w:sz w:val="26"/>
          <w:szCs w:val="26"/>
          <w:lang w:val="en-US"/>
        </w:rPr>
      </w:pPr>
    </w:p>
    <w:p w14:paraId="7F4084F1" w14:textId="77777777" w:rsidR="00FC1429" w:rsidRPr="00FC1429" w:rsidRDefault="00FC1429" w:rsidP="00FC1429">
      <w:pPr>
        <w:spacing w:before="62" w:line="312" w:lineRule="auto"/>
        <w:jc w:val="both"/>
        <w:rPr>
          <w:rFonts w:ascii="Times New Roman" w:eastAsia="Times New Roman" w:hAnsi="Times New Roman" w:cs="Times New Roman"/>
          <w:b/>
          <w:bCs/>
          <w:sz w:val="26"/>
          <w:szCs w:val="26"/>
          <w:lang w:val="en-US"/>
        </w:rPr>
      </w:pPr>
      <w:r w:rsidRPr="00FC1429">
        <w:rPr>
          <w:rFonts w:ascii="Times New Roman" w:eastAsia="Times New Roman" w:hAnsi="Times New Roman" w:cs="Times New Roman"/>
          <w:b/>
          <w:bCs/>
          <w:sz w:val="26"/>
          <w:szCs w:val="26"/>
          <w:lang w:val="en-US"/>
        </w:rPr>
        <w:t>2. Nhập đơn trả hàng</w:t>
      </w:r>
    </w:p>
    <w:p w14:paraId="6939211C" w14:textId="77777777" w:rsidR="00FC1429" w:rsidRPr="00FC1429" w:rsidRDefault="00FC1429" w:rsidP="00FC1429">
      <w:pPr>
        <w:numPr>
          <w:ilvl w:val="0"/>
          <w:numId w:val="63"/>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Sau khi khách hàng đã chọn món ăn, nhân viên nhấn nút "Back" để quay lại màn hình quản lý (cafeview).</w:t>
      </w:r>
    </w:p>
    <w:p w14:paraId="4FB83046" w14:textId="77777777" w:rsidR="00FC1429" w:rsidRPr="00FC1429" w:rsidRDefault="00FC1429" w:rsidP="00FC1429">
      <w:pPr>
        <w:numPr>
          <w:ilvl w:val="0"/>
          <w:numId w:val="63"/>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Nhân viên chọn chức năng "Nhập đơn trả hàng" (Hình 3).</w:t>
      </w:r>
    </w:p>
    <w:p w14:paraId="6820C5FE" w14:textId="77777777" w:rsidR="00FC1429" w:rsidRPr="00FC1429" w:rsidRDefault="00FC1429" w:rsidP="00FC1429">
      <w:pPr>
        <w:numPr>
          <w:ilvl w:val="0"/>
          <w:numId w:val="63"/>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Tại đây, nhân viên lần lượt nhập các thông tin sau:</w:t>
      </w:r>
    </w:p>
    <w:p w14:paraId="4C5895F0" w14:textId="77777777" w:rsidR="00FC1429" w:rsidRPr="00FC1429" w:rsidRDefault="00FC1429" w:rsidP="00FC1429">
      <w:pPr>
        <w:numPr>
          <w:ilvl w:val="1"/>
          <w:numId w:val="63"/>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
          <w:bCs/>
          <w:sz w:val="26"/>
          <w:szCs w:val="26"/>
          <w:lang w:val="en-US"/>
        </w:rPr>
        <w:t>Mã đơn hàng</w:t>
      </w:r>
      <w:r w:rsidRPr="00FC1429">
        <w:rPr>
          <w:rFonts w:ascii="Times New Roman" w:eastAsia="Times New Roman" w:hAnsi="Times New Roman" w:cs="Times New Roman"/>
          <w:bCs/>
          <w:sz w:val="26"/>
          <w:szCs w:val="26"/>
          <w:lang w:val="en-US"/>
        </w:rPr>
        <w:t>: Nhập số nguyên tương ứng với mã đơn hàng.</w:t>
      </w:r>
    </w:p>
    <w:p w14:paraId="7D7CEAE8" w14:textId="77777777" w:rsidR="00FC1429" w:rsidRPr="00FC1429" w:rsidRDefault="00FC1429" w:rsidP="00FC1429">
      <w:pPr>
        <w:numPr>
          <w:ilvl w:val="1"/>
          <w:numId w:val="63"/>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
          <w:bCs/>
          <w:sz w:val="26"/>
          <w:szCs w:val="26"/>
          <w:lang w:val="en-US"/>
        </w:rPr>
        <w:t>Tên khách hàng</w:t>
      </w:r>
      <w:r w:rsidRPr="00FC1429">
        <w:rPr>
          <w:rFonts w:ascii="Times New Roman" w:eastAsia="Times New Roman" w:hAnsi="Times New Roman" w:cs="Times New Roman"/>
          <w:bCs/>
          <w:sz w:val="26"/>
          <w:szCs w:val="26"/>
          <w:lang w:val="en-US"/>
        </w:rPr>
        <w:t>: Nhập tên của khách hàng đại diện cho bàn đó.</w:t>
      </w:r>
    </w:p>
    <w:p w14:paraId="3C4CB480" w14:textId="77777777" w:rsidR="00FC1429" w:rsidRPr="00FC1429" w:rsidRDefault="00FC1429" w:rsidP="00FC1429">
      <w:pPr>
        <w:numPr>
          <w:ilvl w:val="1"/>
          <w:numId w:val="63"/>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
          <w:bCs/>
          <w:sz w:val="26"/>
          <w:szCs w:val="26"/>
          <w:lang w:val="en-US"/>
        </w:rPr>
        <w:t>ID sản phẩm</w:t>
      </w:r>
      <w:r w:rsidRPr="00FC1429">
        <w:rPr>
          <w:rFonts w:ascii="Times New Roman" w:eastAsia="Times New Roman" w:hAnsi="Times New Roman" w:cs="Times New Roman"/>
          <w:bCs/>
          <w:sz w:val="26"/>
          <w:szCs w:val="26"/>
          <w:lang w:val="en-US"/>
        </w:rPr>
        <w:t>: Nhập ID của các sản phẩm đã chọn, nếu có nhiều món thì cách nhau bằng dấu phẩy (ví dụ: 1,2,3).</w:t>
      </w:r>
    </w:p>
    <w:p w14:paraId="65B573D4" w14:textId="77777777" w:rsidR="00FC1429" w:rsidRPr="00FC1429" w:rsidRDefault="00FC1429" w:rsidP="00FC1429">
      <w:pPr>
        <w:numPr>
          <w:ilvl w:val="0"/>
          <w:numId w:val="63"/>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Nhấn nút "Thêm món". Ngay lập tức, đơn hàng sẽ được hiển thị trên bảng, và số tiền phải trả sẽ được tính toán tự động dựa trên giá sản phẩm đã lưu.</w:t>
      </w:r>
    </w:p>
    <w:p w14:paraId="57310F5E" w14:textId="6EC087DC" w:rsidR="00FB29D1" w:rsidRDefault="00FC1429">
      <w:p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noProof/>
          <w:sz w:val="26"/>
          <w:szCs w:val="26"/>
          <w:lang w:val="en-US"/>
        </w:rPr>
        <w:lastRenderedPageBreak/>
        <w:drawing>
          <wp:inline distT="0" distB="0" distL="0" distR="0" wp14:anchorId="6B28EA78" wp14:editId="5B4D9484">
            <wp:extent cx="5756275" cy="3603625"/>
            <wp:effectExtent l="0" t="0" r="0" b="0"/>
            <wp:docPr id="1600468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68395" name="Picture 1" descr="A screenshot of a computer&#10;&#10;Description automatically generated"/>
                    <pic:cNvPicPr/>
                  </pic:nvPicPr>
                  <pic:blipFill>
                    <a:blip r:embed="rId18"/>
                    <a:stretch>
                      <a:fillRect/>
                    </a:stretch>
                  </pic:blipFill>
                  <pic:spPr>
                    <a:xfrm>
                      <a:off x="0" y="0"/>
                      <a:ext cx="5756275" cy="3603625"/>
                    </a:xfrm>
                    <a:prstGeom prst="rect">
                      <a:avLst/>
                    </a:prstGeom>
                  </pic:spPr>
                </pic:pic>
              </a:graphicData>
            </a:graphic>
          </wp:inline>
        </w:drawing>
      </w:r>
    </w:p>
    <w:p w14:paraId="370017A5" w14:textId="77777777" w:rsidR="00FC1429" w:rsidRPr="00FC1429" w:rsidRDefault="00FC1429" w:rsidP="00FC1429">
      <w:pPr>
        <w:spacing w:before="62" w:line="312" w:lineRule="auto"/>
        <w:jc w:val="both"/>
        <w:rPr>
          <w:rFonts w:ascii="Times New Roman" w:eastAsia="Times New Roman" w:hAnsi="Times New Roman" w:cs="Times New Roman"/>
          <w:b/>
          <w:bCs/>
          <w:sz w:val="26"/>
          <w:szCs w:val="26"/>
          <w:lang w:val="en-US"/>
        </w:rPr>
      </w:pPr>
      <w:r w:rsidRPr="00FC1429">
        <w:rPr>
          <w:rFonts w:ascii="Times New Roman" w:eastAsia="Times New Roman" w:hAnsi="Times New Roman" w:cs="Times New Roman"/>
          <w:b/>
          <w:bCs/>
          <w:sz w:val="26"/>
          <w:szCs w:val="26"/>
          <w:lang w:val="en-US"/>
        </w:rPr>
        <w:t>3. Hoàn thành đơn hàng</w:t>
      </w:r>
    </w:p>
    <w:p w14:paraId="1997F873" w14:textId="77777777" w:rsidR="00FC1429" w:rsidRPr="00FC1429" w:rsidRDefault="00FC1429" w:rsidP="00FC1429">
      <w:pPr>
        <w:numPr>
          <w:ilvl w:val="0"/>
          <w:numId w:val="64"/>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Sau khi thanh toán và chuẩn bị đồ cho khách, nhân viên chọn vào ô chứa thông tin đơn hàng tương ứng.</w:t>
      </w:r>
    </w:p>
    <w:p w14:paraId="76230FA4" w14:textId="77777777" w:rsidR="00FC1429" w:rsidRPr="00FC1429" w:rsidRDefault="00FC1429" w:rsidP="00FC1429">
      <w:pPr>
        <w:numPr>
          <w:ilvl w:val="0"/>
          <w:numId w:val="64"/>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Nhấn vào chức năng "Hoàn thành". Ngay lập tức, trạng thái đơn hàng sẽ chuyển từ "Đang chờ" sang "Hoàn thành".</w:t>
      </w:r>
    </w:p>
    <w:p w14:paraId="3468BCC2" w14:textId="173EE48D" w:rsidR="00FC1429" w:rsidRDefault="00FC1429">
      <w:p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noProof/>
          <w:sz w:val="26"/>
          <w:szCs w:val="26"/>
          <w:lang w:val="en-US"/>
        </w:rPr>
        <w:drawing>
          <wp:inline distT="0" distB="0" distL="0" distR="0" wp14:anchorId="62D2B2E3" wp14:editId="277C06BC">
            <wp:extent cx="5756275" cy="3603625"/>
            <wp:effectExtent l="0" t="0" r="0" b="0"/>
            <wp:docPr id="207792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26332" name="Picture 1" descr="A screenshot of a computer&#10;&#10;Description automatically generated"/>
                    <pic:cNvPicPr/>
                  </pic:nvPicPr>
                  <pic:blipFill>
                    <a:blip r:embed="rId19"/>
                    <a:stretch>
                      <a:fillRect/>
                    </a:stretch>
                  </pic:blipFill>
                  <pic:spPr>
                    <a:xfrm>
                      <a:off x="0" y="0"/>
                      <a:ext cx="5756275" cy="3603625"/>
                    </a:xfrm>
                    <a:prstGeom prst="rect">
                      <a:avLst/>
                    </a:prstGeom>
                  </pic:spPr>
                </pic:pic>
              </a:graphicData>
            </a:graphic>
          </wp:inline>
        </w:drawing>
      </w:r>
    </w:p>
    <w:p w14:paraId="2B1B1F0D" w14:textId="77777777" w:rsidR="00FC1429" w:rsidRDefault="00FC1429">
      <w:pPr>
        <w:spacing w:before="62" w:line="312" w:lineRule="auto"/>
        <w:jc w:val="both"/>
        <w:rPr>
          <w:rFonts w:ascii="Times New Roman" w:eastAsia="Times New Roman" w:hAnsi="Times New Roman" w:cs="Times New Roman"/>
          <w:bCs/>
          <w:sz w:val="26"/>
          <w:szCs w:val="26"/>
          <w:lang w:val="en-US"/>
        </w:rPr>
      </w:pPr>
    </w:p>
    <w:p w14:paraId="4DA76889" w14:textId="77777777" w:rsidR="00FC1429" w:rsidRPr="00FC1429" w:rsidRDefault="00FC1429" w:rsidP="00FC1429">
      <w:pPr>
        <w:spacing w:before="62" w:line="312" w:lineRule="auto"/>
        <w:jc w:val="both"/>
        <w:rPr>
          <w:rFonts w:ascii="Times New Roman" w:eastAsia="Times New Roman" w:hAnsi="Times New Roman" w:cs="Times New Roman"/>
          <w:b/>
          <w:bCs/>
          <w:sz w:val="26"/>
          <w:szCs w:val="26"/>
          <w:lang w:val="en-US"/>
        </w:rPr>
      </w:pPr>
      <w:r w:rsidRPr="00FC1429">
        <w:rPr>
          <w:rFonts w:ascii="Times New Roman" w:eastAsia="Times New Roman" w:hAnsi="Times New Roman" w:cs="Times New Roman"/>
          <w:b/>
          <w:bCs/>
          <w:sz w:val="26"/>
          <w:szCs w:val="26"/>
          <w:lang w:val="en-US"/>
        </w:rPr>
        <w:lastRenderedPageBreak/>
        <w:t>4. Thống kê và đối chiếu tiền</w:t>
      </w:r>
    </w:p>
    <w:p w14:paraId="2A623766" w14:textId="77777777" w:rsidR="00FC1429" w:rsidRPr="00FC1429" w:rsidRDefault="00FC1429" w:rsidP="00FC1429">
      <w:pPr>
        <w:numPr>
          <w:ilvl w:val="0"/>
          <w:numId w:val="65"/>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Cuối buổi làm việc, nhân viên nhấn vào chức năng "Thống kê".</w:t>
      </w:r>
    </w:p>
    <w:p w14:paraId="14F3FF8D" w14:textId="77777777" w:rsidR="00FC1429" w:rsidRPr="00FC1429" w:rsidRDefault="00FC1429" w:rsidP="00FC1429">
      <w:pPr>
        <w:numPr>
          <w:ilvl w:val="0"/>
          <w:numId w:val="65"/>
        </w:numPr>
        <w:spacing w:before="62" w:line="312" w:lineRule="auto"/>
        <w:jc w:val="both"/>
        <w:rPr>
          <w:rFonts w:ascii="Times New Roman" w:eastAsia="Times New Roman" w:hAnsi="Times New Roman" w:cs="Times New Roman"/>
          <w:bCs/>
          <w:sz w:val="26"/>
          <w:szCs w:val="26"/>
          <w:lang w:val="en-US"/>
        </w:rPr>
      </w:pPr>
      <w:r w:rsidRPr="00FC1429">
        <w:rPr>
          <w:rFonts w:ascii="Times New Roman" w:eastAsia="Times New Roman" w:hAnsi="Times New Roman" w:cs="Times New Roman"/>
          <w:bCs/>
          <w:sz w:val="26"/>
          <w:szCs w:val="26"/>
          <w:lang w:val="en-US"/>
        </w:rPr>
        <w:t>Nhân viên sẽ đối chiếu lại số tiền trong két với số liệu đã ghi nhận để đảm bảo tính chính xác và sau đó đưa lại cho chủ cửa hàng.</w:t>
      </w:r>
    </w:p>
    <w:p w14:paraId="2029E24C" w14:textId="6675E6AD" w:rsidR="00FC1429" w:rsidRDefault="00B21A66">
      <w:p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noProof/>
          <w:sz w:val="26"/>
          <w:szCs w:val="26"/>
          <w:lang w:val="en-US"/>
        </w:rPr>
        <w:drawing>
          <wp:inline distT="0" distB="0" distL="0" distR="0" wp14:anchorId="541F6A91" wp14:editId="7ACC7A88">
            <wp:extent cx="5756275" cy="3606800"/>
            <wp:effectExtent l="0" t="0" r="0" b="0"/>
            <wp:docPr id="28558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0007" name="Picture 1" descr="A screenshot of a computer&#10;&#10;Description automatically generated"/>
                    <pic:cNvPicPr/>
                  </pic:nvPicPr>
                  <pic:blipFill>
                    <a:blip r:embed="rId20"/>
                    <a:stretch>
                      <a:fillRect/>
                    </a:stretch>
                  </pic:blipFill>
                  <pic:spPr>
                    <a:xfrm>
                      <a:off x="0" y="0"/>
                      <a:ext cx="5756275" cy="3606800"/>
                    </a:xfrm>
                    <a:prstGeom prst="rect">
                      <a:avLst/>
                    </a:prstGeom>
                  </pic:spPr>
                </pic:pic>
              </a:graphicData>
            </a:graphic>
          </wp:inline>
        </w:drawing>
      </w:r>
    </w:p>
    <w:p w14:paraId="5059A414" w14:textId="77777777" w:rsidR="00B21A66" w:rsidRDefault="00B21A66">
      <w:pPr>
        <w:spacing w:before="62" w:line="312" w:lineRule="auto"/>
        <w:jc w:val="both"/>
        <w:rPr>
          <w:rFonts w:ascii="Times New Roman" w:eastAsia="Times New Roman" w:hAnsi="Times New Roman" w:cs="Times New Roman"/>
          <w:bCs/>
          <w:sz w:val="26"/>
          <w:szCs w:val="26"/>
          <w:lang w:val="en-US"/>
        </w:rPr>
      </w:pPr>
    </w:p>
    <w:p w14:paraId="542EE4B2" w14:textId="77777777" w:rsidR="00B21A66" w:rsidRPr="00B21A66" w:rsidRDefault="00B21A66" w:rsidP="00B21A66">
      <w:pPr>
        <w:spacing w:before="62" w:line="312" w:lineRule="auto"/>
        <w:jc w:val="both"/>
        <w:rPr>
          <w:rFonts w:ascii="Times New Roman" w:eastAsia="Times New Roman" w:hAnsi="Times New Roman" w:cs="Times New Roman"/>
          <w:b/>
          <w:bCs/>
          <w:sz w:val="26"/>
          <w:szCs w:val="26"/>
          <w:lang w:val="en-US"/>
        </w:rPr>
      </w:pPr>
      <w:r w:rsidRPr="00B21A66">
        <w:rPr>
          <w:rFonts w:ascii="Times New Roman" w:eastAsia="Times New Roman" w:hAnsi="Times New Roman" w:cs="Times New Roman"/>
          <w:b/>
          <w:bCs/>
          <w:sz w:val="26"/>
          <w:szCs w:val="26"/>
          <w:lang w:val="en-US"/>
        </w:rPr>
        <w:t>5. Tìm kiếm sản phẩm</w:t>
      </w:r>
    </w:p>
    <w:p w14:paraId="26085256" w14:textId="1458CB97" w:rsidR="00B21A66" w:rsidRPr="00B21A66" w:rsidRDefault="00B21A66" w:rsidP="00B21A66">
      <w:pPr>
        <w:numPr>
          <w:ilvl w:val="0"/>
          <w:numId w:val="66"/>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 xml:space="preserve">Để tìm kiếm một sản phẩm, nhân viên vào chức năng tìm </w:t>
      </w:r>
      <w:proofErr w:type="gramStart"/>
      <w:r w:rsidRPr="00B21A66">
        <w:rPr>
          <w:rFonts w:ascii="Times New Roman" w:eastAsia="Times New Roman" w:hAnsi="Times New Roman" w:cs="Times New Roman"/>
          <w:bCs/>
          <w:sz w:val="26"/>
          <w:szCs w:val="26"/>
          <w:lang w:val="en-US"/>
        </w:rPr>
        <w:t>kiếm .</w:t>
      </w:r>
      <w:proofErr w:type="gramEnd"/>
    </w:p>
    <w:p w14:paraId="284B86A2" w14:textId="77777777" w:rsidR="00B21A66" w:rsidRPr="00B21A66" w:rsidRDefault="00B21A66" w:rsidP="00B21A66">
      <w:pPr>
        <w:numPr>
          <w:ilvl w:val="0"/>
          <w:numId w:val="66"/>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Nhập tên hoặc ID sản phẩm cần tìm. Hệ thống sẽ trả về ID và giá của sản phẩm đó.</w:t>
      </w:r>
    </w:p>
    <w:p w14:paraId="7478C313" w14:textId="77777777" w:rsidR="00B21A66" w:rsidRDefault="00B21A66" w:rsidP="00B21A66">
      <w:pPr>
        <w:numPr>
          <w:ilvl w:val="0"/>
          <w:numId w:val="66"/>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Nếu sản phẩm không tồn tại, hệ thống sẽ thông báo "Không tìm được".</w:t>
      </w:r>
    </w:p>
    <w:p w14:paraId="47967783" w14:textId="77777777" w:rsidR="00B21A66" w:rsidRPr="00B21A66" w:rsidRDefault="00B21A66" w:rsidP="00B21A66">
      <w:pPr>
        <w:spacing w:before="62" w:line="312" w:lineRule="auto"/>
        <w:jc w:val="both"/>
        <w:rPr>
          <w:rFonts w:ascii="Times New Roman" w:eastAsia="Times New Roman" w:hAnsi="Times New Roman" w:cs="Times New Roman"/>
          <w:b/>
          <w:bCs/>
          <w:sz w:val="26"/>
          <w:szCs w:val="26"/>
          <w:lang w:val="en-US"/>
        </w:rPr>
      </w:pPr>
      <w:r w:rsidRPr="00B21A66">
        <w:rPr>
          <w:rFonts w:ascii="Times New Roman" w:eastAsia="Times New Roman" w:hAnsi="Times New Roman" w:cs="Times New Roman"/>
          <w:b/>
          <w:bCs/>
          <w:sz w:val="26"/>
          <w:szCs w:val="26"/>
          <w:lang w:val="en-US"/>
        </w:rPr>
        <w:t>6. Quản lý nhân viên</w:t>
      </w:r>
    </w:p>
    <w:p w14:paraId="7273C676" w14:textId="1AB040FC" w:rsidR="00B21A66" w:rsidRP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 xml:space="preserve">Để thêm nhân viên mới, nhân viên chọn chức năng quản lý nhân viên </w:t>
      </w:r>
    </w:p>
    <w:p w14:paraId="5E918FF5" w14:textId="77777777" w:rsidR="00B21A66" w:rsidRP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Nhập các thông tin: Tên nhân viên, Mã nhân viên, Chức vụ, và Lương.</w:t>
      </w:r>
    </w:p>
    <w:p w14:paraId="114C83D9" w14:textId="77777777" w:rsidR="00B21A66" w:rsidRP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Nhấn nút "Thêm". Thông tin sẽ được lưu và hiển thị trên bảng điều khiển.</w:t>
      </w:r>
    </w:p>
    <w:p w14:paraId="3F6AC724" w14:textId="77777777" w:rsid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Nhân viên có thể click vào thông tin của nhân viên để xem lại, xóa hoặc cập nhật thông tin.</w:t>
      </w:r>
    </w:p>
    <w:p w14:paraId="4E056EF9" w14:textId="02F61953" w:rsid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noProof/>
          <w:sz w:val="26"/>
          <w:szCs w:val="26"/>
          <w:lang w:val="en-US"/>
        </w:rPr>
        <w:lastRenderedPageBreak/>
        <w:drawing>
          <wp:inline distT="0" distB="0" distL="0" distR="0" wp14:anchorId="36362705" wp14:editId="339F21D3">
            <wp:extent cx="5756275" cy="3603625"/>
            <wp:effectExtent l="0" t="0" r="0" b="0"/>
            <wp:docPr id="1779388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88813" name="Picture 1" descr="A screenshot of a computer&#10;&#10;Description automatically generated"/>
                    <pic:cNvPicPr/>
                  </pic:nvPicPr>
                  <pic:blipFill>
                    <a:blip r:embed="rId21"/>
                    <a:stretch>
                      <a:fillRect/>
                    </a:stretch>
                  </pic:blipFill>
                  <pic:spPr>
                    <a:xfrm>
                      <a:off x="0" y="0"/>
                      <a:ext cx="5756275" cy="3603625"/>
                    </a:xfrm>
                    <a:prstGeom prst="rect">
                      <a:avLst/>
                    </a:prstGeom>
                  </pic:spPr>
                </pic:pic>
              </a:graphicData>
            </a:graphic>
          </wp:inline>
        </w:drawing>
      </w:r>
    </w:p>
    <w:p w14:paraId="34CD06D0" w14:textId="60F617B0" w:rsid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noProof/>
          <w:sz w:val="26"/>
          <w:szCs w:val="26"/>
          <w:lang w:val="en-US"/>
        </w:rPr>
        <w:drawing>
          <wp:inline distT="0" distB="0" distL="0" distR="0" wp14:anchorId="5BF7B6A5" wp14:editId="7FE8857D">
            <wp:extent cx="5756275" cy="3603625"/>
            <wp:effectExtent l="0" t="0" r="0" b="0"/>
            <wp:docPr id="109347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72825" name="Picture 1" descr="A screenshot of a computer&#10;&#10;Description automatically generated"/>
                    <pic:cNvPicPr/>
                  </pic:nvPicPr>
                  <pic:blipFill>
                    <a:blip r:embed="rId21"/>
                    <a:stretch>
                      <a:fillRect/>
                    </a:stretch>
                  </pic:blipFill>
                  <pic:spPr>
                    <a:xfrm>
                      <a:off x="0" y="0"/>
                      <a:ext cx="5756275" cy="3603625"/>
                    </a:xfrm>
                    <a:prstGeom prst="rect">
                      <a:avLst/>
                    </a:prstGeom>
                  </pic:spPr>
                </pic:pic>
              </a:graphicData>
            </a:graphic>
          </wp:inline>
        </w:drawing>
      </w:r>
    </w:p>
    <w:p w14:paraId="007BFA33" w14:textId="78FBDABE" w:rsid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noProof/>
          <w:sz w:val="26"/>
          <w:szCs w:val="26"/>
          <w:lang w:val="en-US"/>
        </w:rPr>
        <w:lastRenderedPageBreak/>
        <w:drawing>
          <wp:inline distT="0" distB="0" distL="0" distR="0" wp14:anchorId="7103AAB3" wp14:editId="067F7734">
            <wp:extent cx="5756275" cy="3615055"/>
            <wp:effectExtent l="0" t="0" r="0" b="4445"/>
            <wp:docPr id="165850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2009" name="Picture 1" descr="A screenshot of a computer&#10;&#10;Description automatically generated"/>
                    <pic:cNvPicPr/>
                  </pic:nvPicPr>
                  <pic:blipFill>
                    <a:blip r:embed="rId22"/>
                    <a:stretch>
                      <a:fillRect/>
                    </a:stretch>
                  </pic:blipFill>
                  <pic:spPr>
                    <a:xfrm>
                      <a:off x="0" y="0"/>
                      <a:ext cx="5756275" cy="3615055"/>
                    </a:xfrm>
                    <a:prstGeom prst="rect">
                      <a:avLst/>
                    </a:prstGeom>
                  </pic:spPr>
                </pic:pic>
              </a:graphicData>
            </a:graphic>
          </wp:inline>
        </w:drawing>
      </w:r>
    </w:p>
    <w:p w14:paraId="7786DB78" w14:textId="765C8FD3" w:rsidR="00B21A66" w:rsidRDefault="00B21A66" w:rsidP="00B21A66">
      <w:pPr>
        <w:numPr>
          <w:ilvl w:val="0"/>
          <w:numId w:val="67"/>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noProof/>
          <w:sz w:val="26"/>
          <w:szCs w:val="26"/>
          <w:lang w:val="en-US"/>
        </w:rPr>
        <w:drawing>
          <wp:inline distT="0" distB="0" distL="0" distR="0" wp14:anchorId="58067FF2" wp14:editId="6BA73B9B">
            <wp:extent cx="5756275" cy="3612515"/>
            <wp:effectExtent l="0" t="0" r="0" b="6985"/>
            <wp:docPr id="44326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1548" name="Picture 1" descr="A screenshot of a computer&#10;&#10;Description automatically generated"/>
                    <pic:cNvPicPr/>
                  </pic:nvPicPr>
                  <pic:blipFill>
                    <a:blip r:embed="rId23"/>
                    <a:stretch>
                      <a:fillRect/>
                    </a:stretch>
                  </pic:blipFill>
                  <pic:spPr>
                    <a:xfrm>
                      <a:off x="0" y="0"/>
                      <a:ext cx="5756275" cy="3612515"/>
                    </a:xfrm>
                    <a:prstGeom prst="rect">
                      <a:avLst/>
                    </a:prstGeom>
                  </pic:spPr>
                </pic:pic>
              </a:graphicData>
            </a:graphic>
          </wp:inline>
        </w:drawing>
      </w:r>
    </w:p>
    <w:p w14:paraId="3862DF54" w14:textId="5DAD64C1" w:rsidR="00B21A66" w:rsidRPr="00B21A66" w:rsidRDefault="00B21A66" w:rsidP="00B21A66">
      <w:pPr>
        <w:spacing w:before="62" w:line="312"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7</w:t>
      </w:r>
      <w:r w:rsidRPr="00B21A66">
        <w:rPr>
          <w:rFonts w:ascii="Times New Roman" w:eastAsia="Times New Roman" w:hAnsi="Times New Roman" w:cs="Times New Roman"/>
          <w:b/>
          <w:bCs/>
          <w:sz w:val="26"/>
          <w:szCs w:val="26"/>
          <w:lang w:val="en-US"/>
        </w:rPr>
        <w:t>. Quản lý kho</w:t>
      </w:r>
    </w:p>
    <w:p w14:paraId="441E5E99" w14:textId="77777777" w:rsidR="00B21A66" w:rsidRPr="00B21A66" w:rsidRDefault="00B21A66" w:rsidP="00B21A66">
      <w:pPr>
        <w:numPr>
          <w:ilvl w:val="0"/>
          <w:numId w:val="68"/>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Để quản lý hàng hóa, nhân viên chọn chức năng quản lý kho (Hình 6).</w:t>
      </w:r>
    </w:p>
    <w:p w14:paraId="5C1FFF8D" w14:textId="77777777" w:rsidR="00B21A66" w:rsidRPr="00B21A66" w:rsidRDefault="00B21A66" w:rsidP="00B21A66">
      <w:pPr>
        <w:numPr>
          <w:ilvl w:val="0"/>
          <w:numId w:val="68"/>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Nhập tên hàng hóa, số lượng và giá thành.</w:t>
      </w:r>
    </w:p>
    <w:p w14:paraId="529BBA9C" w14:textId="77777777" w:rsidR="00B21A66" w:rsidRPr="00B21A66" w:rsidRDefault="00B21A66" w:rsidP="00B21A66">
      <w:pPr>
        <w:numPr>
          <w:ilvl w:val="0"/>
          <w:numId w:val="68"/>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Nhấn nút "Thêm". Thông tin sẽ được lưu và hiển thị trên bảng điều khiển.</w:t>
      </w:r>
    </w:p>
    <w:p w14:paraId="3B52CC36" w14:textId="77777777" w:rsidR="00B21A66" w:rsidRDefault="00B21A66" w:rsidP="00B21A66">
      <w:pPr>
        <w:numPr>
          <w:ilvl w:val="0"/>
          <w:numId w:val="68"/>
        </w:numPr>
        <w:spacing w:before="62" w:line="312" w:lineRule="auto"/>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sz w:val="26"/>
          <w:szCs w:val="26"/>
          <w:lang w:val="en-US"/>
        </w:rPr>
        <w:t>Nhân viên có thể click vào ô chứa thông tin hàng hóa để xem lại, sửa hoặc cập nhật thông tin hàng hóa trước đó.</w:t>
      </w:r>
    </w:p>
    <w:p w14:paraId="5AE67C8A" w14:textId="6F88D54F" w:rsidR="00B21A66" w:rsidRPr="00B21A66" w:rsidRDefault="00B21A66" w:rsidP="00B21A66">
      <w:pPr>
        <w:spacing w:before="62" w:line="312" w:lineRule="auto"/>
        <w:ind w:left="720"/>
        <w:jc w:val="both"/>
        <w:rPr>
          <w:rFonts w:ascii="Times New Roman" w:eastAsia="Times New Roman" w:hAnsi="Times New Roman" w:cs="Times New Roman"/>
          <w:bCs/>
          <w:sz w:val="26"/>
          <w:szCs w:val="26"/>
          <w:lang w:val="en-US"/>
        </w:rPr>
      </w:pPr>
      <w:r w:rsidRPr="00B21A66">
        <w:rPr>
          <w:rFonts w:ascii="Times New Roman" w:eastAsia="Times New Roman" w:hAnsi="Times New Roman" w:cs="Times New Roman"/>
          <w:bCs/>
          <w:noProof/>
          <w:sz w:val="26"/>
          <w:szCs w:val="26"/>
          <w:lang w:val="en-US"/>
        </w:rPr>
        <w:lastRenderedPageBreak/>
        <w:drawing>
          <wp:inline distT="0" distB="0" distL="0" distR="0" wp14:anchorId="6F6C1967" wp14:editId="7276864E">
            <wp:extent cx="5756275" cy="3603625"/>
            <wp:effectExtent l="0" t="0" r="0" b="0"/>
            <wp:docPr id="211325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51542" name="Picture 1" descr="A screenshot of a computer&#10;&#10;Description automatically generated"/>
                    <pic:cNvPicPr/>
                  </pic:nvPicPr>
                  <pic:blipFill>
                    <a:blip r:embed="rId24"/>
                    <a:stretch>
                      <a:fillRect/>
                    </a:stretch>
                  </pic:blipFill>
                  <pic:spPr>
                    <a:xfrm>
                      <a:off x="0" y="0"/>
                      <a:ext cx="5756275" cy="3603625"/>
                    </a:xfrm>
                    <a:prstGeom prst="rect">
                      <a:avLst/>
                    </a:prstGeom>
                  </pic:spPr>
                </pic:pic>
              </a:graphicData>
            </a:graphic>
          </wp:inline>
        </w:drawing>
      </w:r>
    </w:p>
    <w:p w14:paraId="574694FE" w14:textId="77777777" w:rsidR="00B21A66" w:rsidRPr="00B21A66" w:rsidRDefault="00B21A66" w:rsidP="00B21A66">
      <w:pPr>
        <w:spacing w:before="62" w:line="312" w:lineRule="auto"/>
        <w:jc w:val="both"/>
        <w:rPr>
          <w:rFonts w:ascii="Times New Roman" w:eastAsia="Times New Roman" w:hAnsi="Times New Roman" w:cs="Times New Roman"/>
          <w:bCs/>
          <w:sz w:val="26"/>
          <w:szCs w:val="26"/>
          <w:lang w:val="en-US"/>
        </w:rPr>
      </w:pPr>
    </w:p>
    <w:p w14:paraId="30B2E46D" w14:textId="77777777" w:rsidR="00B21A66" w:rsidRPr="00B21A66" w:rsidRDefault="00B21A66" w:rsidP="00B21A66">
      <w:pPr>
        <w:spacing w:before="62" w:line="312" w:lineRule="auto"/>
        <w:jc w:val="both"/>
        <w:rPr>
          <w:rFonts w:ascii="Times New Roman" w:eastAsia="Times New Roman" w:hAnsi="Times New Roman" w:cs="Times New Roman"/>
          <w:bCs/>
          <w:sz w:val="26"/>
          <w:szCs w:val="26"/>
          <w:lang w:val="en-US"/>
        </w:rPr>
      </w:pPr>
    </w:p>
    <w:p w14:paraId="69F19CD1" w14:textId="77777777" w:rsidR="00B21A66" w:rsidRDefault="00B21A66">
      <w:pPr>
        <w:spacing w:before="62" w:line="312" w:lineRule="auto"/>
        <w:jc w:val="both"/>
        <w:rPr>
          <w:rFonts w:ascii="Times New Roman" w:eastAsia="Times New Roman" w:hAnsi="Times New Roman" w:cs="Times New Roman"/>
          <w:bCs/>
          <w:sz w:val="26"/>
          <w:szCs w:val="26"/>
          <w:lang w:val="en-US"/>
        </w:rPr>
      </w:pPr>
    </w:p>
    <w:p w14:paraId="102768C3" w14:textId="77777777" w:rsidR="00FB29D1" w:rsidRDefault="00FB29D1">
      <w:pPr>
        <w:spacing w:before="62" w:line="312" w:lineRule="auto"/>
        <w:jc w:val="center"/>
        <w:rPr>
          <w:rFonts w:ascii="Times New Roman" w:eastAsia="Times New Roman" w:hAnsi="Times New Roman" w:cs="Times New Roman"/>
          <w:b/>
          <w:sz w:val="32"/>
          <w:szCs w:val="32"/>
        </w:rPr>
      </w:pPr>
    </w:p>
    <w:p w14:paraId="52EAABA0" w14:textId="77777777" w:rsidR="00FB29D1" w:rsidRDefault="00FB29D1">
      <w:pPr>
        <w:spacing w:before="62" w:line="312" w:lineRule="auto"/>
        <w:jc w:val="center"/>
        <w:rPr>
          <w:rFonts w:ascii="Times New Roman" w:eastAsia="Times New Roman" w:hAnsi="Times New Roman" w:cs="Times New Roman"/>
          <w:b/>
          <w:sz w:val="32"/>
          <w:szCs w:val="32"/>
        </w:rPr>
      </w:pPr>
    </w:p>
    <w:p w14:paraId="0FC6E81A" w14:textId="77777777" w:rsidR="00FB29D1" w:rsidRDefault="00FB29D1">
      <w:pPr>
        <w:spacing w:before="62" w:line="312" w:lineRule="auto"/>
        <w:jc w:val="center"/>
        <w:rPr>
          <w:rFonts w:ascii="Times New Roman" w:eastAsia="Times New Roman" w:hAnsi="Times New Roman" w:cs="Times New Roman"/>
          <w:b/>
          <w:sz w:val="32"/>
          <w:szCs w:val="32"/>
        </w:rPr>
      </w:pPr>
    </w:p>
    <w:p w14:paraId="5CC2F227" w14:textId="77777777" w:rsidR="00FB29D1" w:rsidRDefault="00FB29D1">
      <w:pPr>
        <w:spacing w:before="62" w:line="312" w:lineRule="auto"/>
        <w:jc w:val="center"/>
        <w:rPr>
          <w:rFonts w:ascii="Times New Roman" w:eastAsia="Times New Roman" w:hAnsi="Times New Roman" w:cs="Times New Roman"/>
          <w:b/>
          <w:sz w:val="32"/>
          <w:szCs w:val="32"/>
        </w:rPr>
      </w:pPr>
    </w:p>
    <w:p w14:paraId="3DD0B1A9" w14:textId="77777777" w:rsidR="00FB29D1" w:rsidRDefault="00FB29D1">
      <w:pPr>
        <w:spacing w:before="62" w:line="312" w:lineRule="auto"/>
        <w:jc w:val="center"/>
        <w:rPr>
          <w:rFonts w:ascii="Times New Roman" w:eastAsia="Times New Roman" w:hAnsi="Times New Roman" w:cs="Times New Roman"/>
          <w:b/>
          <w:sz w:val="32"/>
          <w:szCs w:val="32"/>
        </w:rPr>
      </w:pPr>
    </w:p>
    <w:p w14:paraId="0A3C8507" w14:textId="4C90F59F" w:rsidR="00FB29D1" w:rsidRDefault="00B21A66">
      <w:pPr>
        <w:spacing w:before="62" w:line="312" w:lineRule="auto"/>
        <w:jc w:val="center"/>
        <w:rPr>
          <w:rFonts w:ascii="Times New Roman" w:eastAsia="Times New Roman" w:hAnsi="Times New Roman" w:cs="Times New Roman"/>
          <w:b/>
          <w:sz w:val="32"/>
          <w:szCs w:val="32"/>
        </w:rPr>
      </w:pPr>
      <w:r w:rsidRPr="00B21A66">
        <w:rPr>
          <w:rFonts w:ascii="Times New Roman" w:eastAsia="Times New Roman" w:hAnsi="Times New Roman" w:cs="Times New Roman"/>
          <w:b/>
          <w:noProof/>
          <w:sz w:val="32"/>
          <w:szCs w:val="32"/>
        </w:rPr>
        <w:lastRenderedPageBreak/>
        <w:drawing>
          <wp:inline distT="0" distB="0" distL="0" distR="0" wp14:anchorId="702BAD53" wp14:editId="66364A07">
            <wp:extent cx="5756275" cy="3603625"/>
            <wp:effectExtent l="0" t="0" r="0" b="0"/>
            <wp:docPr id="1076930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0053" name="Picture 1" descr="A screenshot of a computer&#10;&#10;Description automatically generated"/>
                    <pic:cNvPicPr/>
                  </pic:nvPicPr>
                  <pic:blipFill>
                    <a:blip r:embed="rId25"/>
                    <a:stretch>
                      <a:fillRect/>
                    </a:stretch>
                  </pic:blipFill>
                  <pic:spPr>
                    <a:xfrm>
                      <a:off x="0" y="0"/>
                      <a:ext cx="5756275" cy="3603625"/>
                    </a:xfrm>
                    <a:prstGeom prst="rect">
                      <a:avLst/>
                    </a:prstGeom>
                  </pic:spPr>
                </pic:pic>
              </a:graphicData>
            </a:graphic>
          </wp:inline>
        </w:drawing>
      </w:r>
    </w:p>
    <w:p w14:paraId="4EC80ED8" w14:textId="77777777" w:rsidR="00FB29D1" w:rsidRDefault="00FB29D1">
      <w:pPr>
        <w:spacing w:before="62" w:line="312" w:lineRule="auto"/>
        <w:jc w:val="center"/>
        <w:rPr>
          <w:rFonts w:ascii="Times New Roman" w:eastAsia="Times New Roman" w:hAnsi="Times New Roman" w:cs="Times New Roman"/>
          <w:b/>
          <w:sz w:val="32"/>
          <w:szCs w:val="32"/>
        </w:rPr>
      </w:pPr>
    </w:p>
    <w:p w14:paraId="6BEE623D" w14:textId="77777777" w:rsidR="00FB29D1" w:rsidRDefault="00FB29D1">
      <w:pPr>
        <w:spacing w:before="62" w:line="312" w:lineRule="auto"/>
        <w:jc w:val="center"/>
        <w:rPr>
          <w:rFonts w:ascii="Times New Roman" w:eastAsia="Times New Roman" w:hAnsi="Times New Roman" w:cs="Times New Roman"/>
          <w:b/>
          <w:sz w:val="32"/>
          <w:szCs w:val="32"/>
        </w:rPr>
      </w:pPr>
    </w:p>
    <w:p w14:paraId="333B9BF9" w14:textId="77777777" w:rsidR="00FB29D1" w:rsidRDefault="00000000">
      <w:pPr>
        <w:spacing w:before="62" w:line="312"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VII</w:t>
      </w:r>
      <w:r>
        <w:rPr>
          <w:rFonts w:ascii="Times New Roman" w:eastAsia="Times New Roman" w:hAnsi="Times New Roman" w:cs="Times New Roman"/>
          <w:sz w:val="32"/>
          <w:szCs w:val="32"/>
        </w:rPr>
        <w:t>.</w:t>
      </w:r>
      <w:r>
        <w:rPr>
          <w:rFonts w:ascii="Times New Roman" w:eastAsia="Times New Roman" w:hAnsi="Times New Roman" w:cs="Times New Roman"/>
          <w:b/>
          <w:bCs/>
          <w:sz w:val="32"/>
          <w:szCs w:val="32"/>
        </w:rPr>
        <w:t>Kết luận</w:t>
      </w:r>
    </w:p>
    <w:p w14:paraId="10DB62D2" w14:textId="6AE9AF3B" w:rsidR="00FB29D1" w:rsidRDefault="00B21A66">
      <w:pPr>
        <w:spacing w:before="62" w:line="312" w:lineRule="auto"/>
        <w:rPr>
          <w:rFonts w:ascii="Times New Roman" w:eastAsia="Times New Roman" w:hAnsi="Times New Roman" w:cs="Times New Roman"/>
          <w:sz w:val="28"/>
          <w:szCs w:val="28"/>
        </w:rPr>
      </w:pPr>
      <w:r w:rsidRPr="00B21A66">
        <w:rPr>
          <w:rFonts w:ascii="Times New Roman" w:eastAsia="Times New Roman" w:hAnsi="Times New Roman" w:cs="Times New Roman"/>
          <w:sz w:val="28"/>
          <w:szCs w:val="28"/>
        </w:rPr>
        <w:t>Dự án "Quản Lý Quán Cafe" là một ứng dụng quản lý toàn diện, hỗ trợ người dùng trong việc tổ chức và theo dõi các hoạt động kinh doanh của quán cafe. Với các tính năng quản lý thông tin đơn hàng, sản phẩm, nhân viên và kho hàng, phần mềm giúp tối ưu hóa quy trình làm việc và đảm bảo dữ liệu được lưu trữ một cách có hệ thống.</w:t>
      </w:r>
    </w:p>
    <w:p w14:paraId="4D6FFD41" w14:textId="77777777"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.1 Lợi Ích của Dự Án</w:t>
      </w:r>
    </w:p>
    <w:p w14:paraId="5C53870B" w14:textId="77777777"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.1.1 Tiện Ích Quản Lý</w:t>
      </w:r>
    </w:p>
    <w:p w14:paraId="2C54D4F0" w14:textId="77777777" w:rsidR="00B21A66" w:rsidRDefault="00B21A66">
      <w:pPr>
        <w:spacing w:before="62" w:line="312" w:lineRule="auto"/>
        <w:rPr>
          <w:rFonts w:ascii="Times New Roman" w:eastAsia="Times New Roman" w:hAnsi="Times New Roman" w:cs="Times New Roman"/>
          <w:sz w:val="26"/>
          <w:szCs w:val="26"/>
          <w:lang w:val="en-US"/>
        </w:rPr>
      </w:pPr>
      <w:r w:rsidRPr="00B21A66">
        <w:rPr>
          <w:rFonts w:ascii="Times New Roman" w:eastAsia="Times New Roman" w:hAnsi="Times New Roman" w:cs="Times New Roman"/>
          <w:sz w:val="26"/>
          <w:szCs w:val="26"/>
        </w:rPr>
        <w:t>Phần mềm cung cấp giao diện người dùng thân thiện, dễ sử dụng, giúp người quản lý dễ dàng thực hiện các thao tác thêm, sửa, xóa thông tin. Việc quản lý các đơn hàng, sản phẩm, nhân viên và kho hàng trở nên đơn giản và hiệu quả hơn.</w:t>
      </w:r>
    </w:p>
    <w:p w14:paraId="7BFA7254" w14:textId="4D32AE48"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.1.2 Tiết Kiệm Thời Gian</w:t>
      </w:r>
    </w:p>
    <w:p w14:paraId="5200EFB5" w14:textId="52BD6086" w:rsidR="00FB29D1" w:rsidRDefault="007E3FF7">
      <w:pPr>
        <w:spacing w:before="62" w:line="312" w:lineRule="auto"/>
        <w:rPr>
          <w:rFonts w:ascii="Times New Roman" w:eastAsia="Times New Roman" w:hAnsi="Times New Roman" w:cs="Times New Roman"/>
          <w:sz w:val="26"/>
          <w:szCs w:val="26"/>
        </w:rPr>
      </w:pPr>
      <w:r w:rsidRPr="007E3FF7">
        <w:rPr>
          <w:rFonts w:ascii="Times New Roman" w:eastAsia="Times New Roman" w:hAnsi="Times New Roman" w:cs="Times New Roman"/>
          <w:sz w:val="26"/>
          <w:szCs w:val="26"/>
        </w:rPr>
        <w:t>Với công cụ này, người quản lý có thể nhanh chóng cập nhật và theo dõi thông tin, giảm thiểu thời gian và công sức so với việc quản lý thủ công. Các thao tác tìm kiếm và truy xuất dữ liệu cũng được thực hiện nhanh chóng, giúp nhân viên phục vụ khách hàng kịp thời hơn.</w:t>
      </w:r>
      <w:r>
        <w:rPr>
          <w:rFonts w:ascii="Times New Roman" w:eastAsia="Times New Roman" w:hAnsi="Times New Roman" w:cs="Times New Roman"/>
          <w:sz w:val="26"/>
          <w:szCs w:val="26"/>
        </w:rPr>
        <w:t>.</w:t>
      </w:r>
    </w:p>
    <w:p w14:paraId="06CEA688" w14:textId="40D757B8" w:rsidR="007E3FF7" w:rsidRPr="007E3FF7" w:rsidRDefault="00000000">
      <w:pPr>
        <w:spacing w:before="62" w:line="312"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.1.3 Đảm Bảo Tính Chính Xác</w:t>
      </w:r>
    </w:p>
    <w:p w14:paraId="4494689C" w14:textId="77777777" w:rsidR="007E3FF7" w:rsidRDefault="007E3FF7">
      <w:pPr>
        <w:spacing w:before="62" w:line="312" w:lineRule="auto"/>
        <w:rPr>
          <w:rFonts w:ascii="Times New Roman" w:eastAsia="Times New Roman" w:hAnsi="Times New Roman" w:cs="Times New Roman"/>
          <w:sz w:val="26"/>
          <w:szCs w:val="26"/>
          <w:lang w:val="en-US"/>
        </w:rPr>
      </w:pPr>
      <w:r w:rsidRPr="007E3FF7">
        <w:rPr>
          <w:rFonts w:ascii="Times New Roman" w:eastAsia="Times New Roman" w:hAnsi="Times New Roman" w:cs="Times New Roman"/>
          <w:sz w:val="26"/>
          <w:szCs w:val="26"/>
        </w:rPr>
        <w:lastRenderedPageBreak/>
        <w:t>Phần mềm giúp giảm thiểu sai sót trong quá trình nhập và quản lý dữ liệu, nhờ vào các hộp thoại nhập liệu và cơ chế kiểm tra dữ liệu (ví dụ: kiểm tra trùng lặp mã sản phẩm hoặc thông tin nhân viên). Điều này đảm bảo rằng thông tin được lưu trữ chính xác và nhất quán.</w:t>
      </w:r>
    </w:p>
    <w:p w14:paraId="03BEE12B" w14:textId="204CFD0C"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.2 Cải Tiến và Phát Triển Trong Tương Lai</w:t>
      </w:r>
    </w:p>
    <w:p w14:paraId="4CD0F427" w14:textId="77777777"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.2.1 Mở Rộng Tính Năng</w:t>
      </w:r>
    </w:p>
    <w:p w14:paraId="7367C05B" w14:textId="77777777" w:rsidR="007E3FF7" w:rsidRDefault="007E3FF7">
      <w:pPr>
        <w:spacing w:before="62" w:line="312" w:lineRule="auto"/>
        <w:rPr>
          <w:rFonts w:ascii="Times New Roman" w:eastAsia="Times New Roman" w:hAnsi="Times New Roman" w:cs="Times New Roman"/>
          <w:sz w:val="26"/>
          <w:szCs w:val="26"/>
          <w:lang w:val="en-US"/>
        </w:rPr>
      </w:pPr>
      <w:r w:rsidRPr="007E3FF7">
        <w:rPr>
          <w:rFonts w:ascii="Times New Roman" w:eastAsia="Times New Roman" w:hAnsi="Times New Roman" w:cs="Times New Roman"/>
          <w:sz w:val="26"/>
          <w:szCs w:val="26"/>
        </w:rPr>
        <w:t>Trong tương lai, phần mềm có thể được mở rộng với nhiều tính năng mới, như báo cáo doanh thu, quản lý chương trình khuyến mãi, và tích hợp các công nghệ mới như trí tuệ nhân tạo để phân tích dữ liệu và đưa ra dự báo về xu hướng tiêu dùng.</w:t>
      </w:r>
    </w:p>
    <w:p w14:paraId="5AB33727" w14:textId="7768328A"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.2.2 Tích Hợp Hệ Thống</w:t>
      </w:r>
    </w:p>
    <w:p w14:paraId="519ABC20" w14:textId="77777777" w:rsidR="007E3FF7" w:rsidRDefault="007E3FF7">
      <w:pPr>
        <w:spacing w:before="62" w:line="312" w:lineRule="auto"/>
        <w:rPr>
          <w:rFonts w:ascii="Times New Roman" w:eastAsia="Times New Roman" w:hAnsi="Times New Roman" w:cs="Times New Roman"/>
          <w:sz w:val="26"/>
          <w:szCs w:val="26"/>
          <w:lang w:val="en-US"/>
        </w:rPr>
      </w:pPr>
      <w:r w:rsidRPr="007E3FF7">
        <w:rPr>
          <w:rFonts w:ascii="Times New Roman" w:eastAsia="Times New Roman" w:hAnsi="Times New Roman" w:cs="Times New Roman"/>
          <w:sz w:val="26"/>
          <w:szCs w:val="26"/>
        </w:rPr>
        <w:t>Phần mềm có thể được tích hợp với các hệ thống khác, như hệ thống quản lý khách hàng và hệ thống thanh toán điện tử, để tạo ra một hệ sinh thái quản lý đồng bộ và hiệu quả hơn</w:t>
      </w:r>
    </w:p>
    <w:p w14:paraId="46DFB409" w14:textId="54155640"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.2.3 Cải Thiện Hiệu Năng</w:t>
      </w:r>
    </w:p>
    <w:p w14:paraId="20A61C33" w14:textId="77777777" w:rsidR="007E3FF7" w:rsidRDefault="007E3FF7">
      <w:pPr>
        <w:spacing w:before="62" w:line="312" w:lineRule="auto"/>
        <w:rPr>
          <w:rFonts w:ascii="Times New Roman" w:eastAsia="Times New Roman" w:hAnsi="Times New Roman" w:cs="Times New Roman"/>
          <w:sz w:val="26"/>
          <w:szCs w:val="26"/>
          <w:lang w:val="en-US"/>
        </w:rPr>
      </w:pPr>
      <w:r w:rsidRPr="007E3FF7">
        <w:rPr>
          <w:rFonts w:ascii="Times New Roman" w:eastAsia="Times New Roman" w:hAnsi="Times New Roman" w:cs="Times New Roman"/>
          <w:sz w:val="26"/>
          <w:szCs w:val="26"/>
        </w:rPr>
        <w:t>Việc tối ưu hóa mã nguồn và cải thiện hiệu năng của phần mềm sẽ giúp ứng dụng chạy mượt mà hơn, đáp ứng tốt hơn nhu cầu của người dùng khi lượng dữ liệu và số lượng khách hàng tăng lên.</w:t>
      </w:r>
    </w:p>
    <w:p w14:paraId="257351EA" w14:textId="0ADB7863" w:rsidR="00FB29D1" w:rsidRDefault="00000000">
      <w:pPr>
        <w:spacing w:before="62"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rPr>
        <w:t>.3 Đánh Giá Chung</w:t>
      </w:r>
    </w:p>
    <w:p w14:paraId="7F0473A1" w14:textId="77777777" w:rsidR="007E3FF7" w:rsidRPr="007E3FF7" w:rsidRDefault="007E3FF7" w:rsidP="007E3FF7">
      <w:pPr>
        <w:spacing w:before="62" w:line="312" w:lineRule="auto"/>
        <w:rPr>
          <w:rFonts w:ascii="Times New Roman" w:eastAsia="Times New Roman" w:hAnsi="Times New Roman" w:cs="Times New Roman"/>
          <w:sz w:val="26"/>
          <w:szCs w:val="26"/>
          <w:lang w:val="en-US"/>
        </w:rPr>
      </w:pPr>
      <w:r w:rsidRPr="007E3FF7">
        <w:rPr>
          <w:rFonts w:ascii="Times New Roman" w:eastAsia="Times New Roman" w:hAnsi="Times New Roman" w:cs="Times New Roman"/>
          <w:sz w:val="26"/>
          <w:szCs w:val="26"/>
          <w:lang w:val="en-US"/>
        </w:rPr>
        <w:t>Dự án "Quản Lý Quán Cafe" đã đạt được các mục tiêu đề ra, cung cấp một công cụ hữu ích cho việc quản lý các hoạt động kinh doanh của quán cafe. Với cấu trúc dự án rõ ràng và việc sử dụng các công nghệ hiện đại, dự án đảm bảo được tính dễ bảo trì và mở rộng trong tương lai.</w:t>
      </w:r>
    </w:p>
    <w:p w14:paraId="68D4DC39" w14:textId="77777777" w:rsidR="007E3FF7" w:rsidRPr="007E3FF7" w:rsidRDefault="007E3FF7" w:rsidP="007E3FF7">
      <w:pPr>
        <w:spacing w:before="62" w:line="312" w:lineRule="auto"/>
        <w:rPr>
          <w:rFonts w:ascii="Times New Roman" w:eastAsia="Times New Roman" w:hAnsi="Times New Roman" w:cs="Times New Roman"/>
          <w:sz w:val="26"/>
          <w:szCs w:val="26"/>
          <w:lang w:val="en-US"/>
        </w:rPr>
      </w:pPr>
      <w:r w:rsidRPr="007E3FF7">
        <w:rPr>
          <w:rFonts w:ascii="Times New Roman" w:eastAsia="Times New Roman" w:hAnsi="Times New Roman" w:cs="Times New Roman"/>
          <w:sz w:val="26"/>
          <w:szCs w:val="26"/>
          <w:lang w:val="en-US"/>
        </w:rPr>
        <w:t>Sự thành công của dự án này không chỉ giúp nâng cao hiệu quả quản lý quán cafe mà còn mở ra những cơ hội phát triển mới, hướng tới việc xây dựng các hệ thống quản lý thông tin toàn diện và hiện đại hơn.</w:t>
      </w:r>
    </w:p>
    <w:p w14:paraId="531A1175" w14:textId="77777777" w:rsidR="00FB29D1" w:rsidRDefault="00FB29D1">
      <w:pPr>
        <w:spacing w:before="62" w:line="312" w:lineRule="auto"/>
        <w:rPr>
          <w:rFonts w:ascii="Times New Roman" w:eastAsia="Times New Roman" w:hAnsi="Times New Roman" w:cs="Times New Roman"/>
          <w:sz w:val="28"/>
          <w:szCs w:val="28"/>
        </w:rPr>
      </w:pPr>
    </w:p>
    <w:p w14:paraId="2A1C8C92" w14:textId="77777777" w:rsidR="00FB29D1" w:rsidRDefault="00FB29D1">
      <w:pPr>
        <w:spacing w:before="62" w:line="312" w:lineRule="auto"/>
        <w:jc w:val="center"/>
        <w:rPr>
          <w:rFonts w:ascii="Times New Roman" w:eastAsia="Times New Roman" w:hAnsi="Times New Roman" w:cs="Times New Roman"/>
          <w:sz w:val="32"/>
          <w:szCs w:val="32"/>
        </w:rPr>
      </w:pPr>
    </w:p>
    <w:p w14:paraId="2449996D" w14:textId="77777777" w:rsidR="00FB29D1" w:rsidRDefault="00FB29D1">
      <w:pPr>
        <w:spacing w:before="62" w:line="312" w:lineRule="auto"/>
        <w:jc w:val="center"/>
        <w:rPr>
          <w:rFonts w:ascii="Times New Roman" w:eastAsia="Times New Roman" w:hAnsi="Times New Roman" w:cs="Times New Roman"/>
          <w:sz w:val="32"/>
          <w:szCs w:val="32"/>
        </w:rPr>
      </w:pPr>
    </w:p>
    <w:p w14:paraId="368FC304" w14:textId="77777777" w:rsidR="00FB29D1" w:rsidRDefault="00FB29D1">
      <w:pPr>
        <w:spacing w:before="62" w:line="312" w:lineRule="auto"/>
        <w:jc w:val="center"/>
        <w:rPr>
          <w:rFonts w:ascii="Times New Roman" w:eastAsia="Times New Roman" w:hAnsi="Times New Roman" w:cs="Times New Roman"/>
          <w:sz w:val="32"/>
          <w:szCs w:val="32"/>
        </w:rPr>
      </w:pPr>
    </w:p>
    <w:sectPr w:rsidR="00FB29D1">
      <w:footerReference w:type="even" r:id="rId26"/>
      <w:footerReference w:type="default" r:id="rId27"/>
      <w:pgSz w:w="11900"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16BCD" w14:textId="77777777" w:rsidR="0081588F" w:rsidRDefault="0081588F">
      <w:r>
        <w:separator/>
      </w:r>
    </w:p>
  </w:endnote>
  <w:endnote w:type="continuationSeparator" w:id="0">
    <w:p w14:paraId="59FCDFC3" w14:textId="77777777" w:rsidR="0081588F" w:rsidRDefault="00815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05C3A" w14:textId="77777777" w:rsidR="00FB29D1" w:rsidRDefault="00000000">
    <w:pP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00EF14A" w14:textId="77777777" w:rsidR="00FB29D1" w:rsidRDefault="00FB29D1">
    <w:pP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46904" w14:textId="77777777" w:rsidR="00FB29D1" w:rsidRDefault="00000000">
    <w:pP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619C3">
      <w:rPr>
        <w:noProof/>
        <w:color w:val="000000"/>
      </w:rPr>
      <w:t>1</w:t>
    </w:r>
    <w:r>
      <w:rPr>
        <w:color w:val="000000"/>
      </w:rPr>
      <w:fldChar w:fldCharType="end"/>
    </w:r>
  </w:p>
  <w:p w14:paraId="5E0D96F1" w14:textId="77777777" w:rsidR="00FB29D1" w:rsidRDefault="00FB29D1">
    <w:pP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91667" w14:textId="77777777" w:rsidR="0081588F" w:rsidRDefault="0081588F">
      <w:r>
        <w:separator/>
      </w:r>
    </w:p>
  </w:footnote>
  <w:footnote w:type="continuationSeparator" w:id="0">
    <w:p w14:paraId="58B3D7AB" w14:textId="77777777" w:rsidR="0081588F" w:rsidRDefault="00815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D01659CA"/>
    <w:multiLevelType w:val="singleLevel"/>
    <w:tmpl w:val="D01659CA"/>
    <w:lvl w:ilvl="0">
      <w:start w:val="1"/>
      <w:numFmt w:val="bullet"/>
      <w:lvlText w:val=""/>
      <w:lvlJc w:val="left"/>
      <w:pPr>
        <w:tabs>
          <w:tab w:val="left" w:pos="420"/>
        </w:tabs>
        <w:ind w:left="418" w:hanging="418"/>
      </w:pPr>
      <w:rPr>
        <w:rFonts w:ascii="Wingdings" w:hAnsi="Wingdings" w:hint="default"/>
        <w:sz w:val="16"/>
      </w:rPr>
    </w:lvl>
  </w:abstractNum>
  <w:abstractNum w:abstractNumId="4" w15:restartNumberingAfterBreak="0">
    <w:nsid w:val="DDDE0BCF"/>
    <w:multiLevelType w:val="singleLevel"/>
    <w:tmpl w:val="DDDE0BCF"/>
    <w:lvl w:ilvl="0">
      <w:start w:val="1"/>
      <w:numFmt w:val="upperRoman"/>
      <w:suff w:val="space"/>
      <w:lvlText w:val="%1."/>
      <w:lvlJc w:val="left"/>
    </w:lvl>
  </w:abstractNum>
  <w:abstractNum w:abstractNumId="5"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248C179"/>
    <w:multiLevelType w:val="multilevel"/>
    <w:tmpl w:val="0248C17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6D7273F"/>
    <w:multiLevelType w:val="multilevel"/>
    <w:tmpl w:val="CB645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8D66E3"/>
    <w:multiLevelType w:val="multilevel"/>
    <w:tmpl w:val="B638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585F74"/>
    <w:multiLevelType w:val="multilevel"/>
    <w:tmpl w:val="433E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7208B"/>
    <w:multiLevelType w:val="multilevel"/>
    <w:tmpl w:val="58E6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82C22"/>
    <w:multiLevelType w:val="multilevel"/>
    <w:tmpl w:val="B826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4361A"/>
    <w:multiLevelType w:val="multilevel"/>
    <w:tmpl w:val="684C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815E8"/>
    <w:multiLevelType w:val="multilevel"/>
    <w:tmpl w:val="3AC4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27E69"/>
    <w:multiLevelType w:val="multilevel"/>
    <w:tmpl w:val="A476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5513A9"/>
    <w:multiLevelType w:val="hybridMultilevel"/>
    <w:tmpl w:val="FF58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89277C"/>
    <w:multiLevelType w:val="multilevel"/>
    <w:tmpl w:val="0F98B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D8687B"/>
    <w:multiLevelType w:val="multilevel"/>
    <w:tmpl w:val="1458F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622882"/>
    <w:multiLevelType w:val="multilevel"/>
    <w:tmpl w:val="6DC8F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D81E3D"/>
    <w:multiLevelType w:val="multilevel"/>
    <w:tmpl w:val="87D2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2060B6"/>
    <w:multiLevelType w:val="hybridMultilevel"/>
    <w:tmpl w:val="301AB7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AD06D0"/>
    <w:multiLevelType w:val="multilevel"/>
    <w:tmpl w:val="F76A5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14EF7"/>
    <w:multiLevelType w:val="hybridMultilevel"/>
    <w:tmpl w:val="5BFE9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66939FD"/>
    <w:multiLevelType w:val="multilevel"/>
    <w:tmpl w:val="DF5EC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052386"/>
    <w:multiLevelType w:val="multilevel"/>
    <w:tmpl w:val="E3A2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955F37"/>
    <w:multiLevelType w:val="multilevel"/>
    <w:tmpl w:val="2984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A702F3"/>
    <w:multiLevelType w:val="multilevel"/>
    <w:tmpl w:val="97FE7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D65E6"/>
    <w:multiLevelType w:val="multilevel"/>
    <w:tmpl w:val="CA50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077732"/>
    <w:multiLevelType w:val="multilevel"/>
    <w:tmpl w:val="1674B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51693B"/>
    <w:multiLevelType w:val="multilevel"/>
    <w:tmpl w:val="8900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D257C"/>
    <w:multiLevelType w:val="multilevel"/>
    <w:tmpl w:val="A434F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A9736A"/>
    <w:multiLevelType w:val="multilevel"/>
    <w:tmpl w:val="EBEE9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77433B"/>
    <w:multiLevelType w:val="multilevel"/>
    <w:tmpl w:val="F6B42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F60D8"/>
    <w:multiLevelType w:val="multilevel"/>
    <w:tmpl w:val="26C24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AE934CC"/>
    <w:multiLevelType w:val="hybridMultilevel"/>
    <w:tmpl w:val="DB12EEDC"/>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3B4F1483"/>
    <w:multiLevelType w:val="multilevel"/>
    <w:tmpl w:val="14E4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3FEC9F"/>
    <w:multiLevelType w:val="multilevel"/>
    <w:tmpl w:val="3E3FEC9F"/>
    <w:lvl w:ilvl="0">
      <w:start w:val="1"/>
      <w:numFmt w:val="bullet"/>
      <w:lvlText w:val=""/>
      <w:lvlJc w:val="left"/>
      <w:pPr>
        <w:tabs>
          <w:tab w:val="left" w:pos="420"/>
        </w:tabs>
        <w:ind w:left="418" w:hanging="418"/>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9" w15:restartNumberingAfterBreak="0">
    <w:nsid w:val="3F7B1192"/>
    <w:multiLevelType w:val="multilevel"/>
    <w:tmpl w:val="99E2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637D9F"/>
    <w:multiLevelType w:val="multilevel"/>
    <w:tmpl w:val="3920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934032"/>
    <w:multiLevelType w:val="multilevel"/>
    <w:tmpl w:val="1FF2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B324ED"/>
    <w:multiLevelType w:val="multilevel"/>
    <w:tmpl w:val="92FE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2A08CE"/>
    <w:multiLevelType w:val="multilevel"/>
    <w:tmpl w:val="FCCE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8C526D"/>
    <w:multiLevelType w:val="multilevel"/>
    <w:tmpl w:val="EE1C3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9D6A64"/>
    <w:multiLevelType w:val="multilevel"/>
    <w:tmpl w:val="77627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962AF2"/>
    <w:multiLevelType w:val="multilevel"/>
    <w:tmpl w:val="6E2E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AF77377"/>
    <w:multiLevelType w:val="multilevel"/>
    <w:tmpl w:val="D010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0B0A95"/>
    <w:multiLevelType w:val="multilevel"/>
    <w:tmpl w:val="37A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A26A51"/>
    <w:multiLevelType w:val="multilevel"/>
    <w:tmpl w:val="0980B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6E0507"/>
    <w:multiLevelType w:val="multilevel"/>
    <w:tmpl w:val="FCE81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6E071F"/>
    <w:multiLevelType w:val="multilevel"/>
    <w:tmpl w:val="C36E0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746C4F"/>
    <w:multiLevelType w:val="multilevel"/>
    <w:tmpl w:val="C966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EF551C"/>
    <w:multiLevelType w:val="multilevel"/>
    <w:tmpl w:val="B360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FC1968"/>
    <w:multiLevelType w:val="multilevel"/>
    <w:tmpl w:val="E03C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367B65"/>
    <w:multiLevelType w:val="multilevel"/>
    <w:tmpl w:val="3422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A44DF4"/>
    <w:multiLevelType w:val="multilevel"/>
    <w:tmpl w:val="C42A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D73A02"/>
    <w:multiLevelType w:val="hybridMultilevel"/>
    <w:tmpl w:val="622C93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940E14"/>
    <w:multiLevelType w:val="multilevel"/>
    <w:tmpl w:val="795E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2183CF9"/>
    <w:multiLevelType w:val="multilevel"/>
    <w:tmpl w:val="72183CF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73683E1F"/>
    <w:multiLevelType w:val="multilevel"/>
    <w:tmpl w:val="CD28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1804FC"/>
    <w:multiLevelType w:val="multilevel"/>
    <w:tmpl w:val="BE2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3B4CD1"/>
    <w:multiLevelType w:val="multilevel"/>
    <w:tmpl w:val="8642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BB11583"/>
    <w:multiLevelType w:val="hybridMultilevel"/>
    <w:tmpl w:val="247AD1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E43255B"/>
    <w:multiLevelType w:val="multilevel"/>
    <w:tmpl w:val="92D46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470E29"/>
    <w:multiLevelType w:val="multilevel"/>
    <w:tmpl w:val="DE2E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68532B"/>
    <w:multiLevelType w:val="singleLevel"/>
    <w:tmpl w:val="7F68532B"/>
    <w:lvl w:ilvl="0">
      <w:start w:val="1"/>
      <w:numFmt w:val="bullet"/>
      <w:lvlText w:val=""/>
      <w:lvlJc w:val="left"/>
      <w:pPr>
        <w:tabs>
          <w:tab w:val="left" w:pos="420"/>
        </w:tabs>
        <w:ind w:left="418" w:hanging="418"/>
      </w:pPr>
      <w:rPr>
        <w:rFonts w:ascii="Wingdings" w:hAnsi="Wingdings" w:hint="default"/>
        <w:sz w:val="16"/>
      </w:rPr>
    </w:lvl>
  </w:abstractNum>
  <w:num w:numId="1" w16cid:durableId="164324115">
    <w:abstractNumId w:val="4"/>
  </w:num>
  <w:num w:numId="2" w16cid:durableId="561790879">
    <w:abstractNumId w:val="5"/>
  </w:num>
  <w:num w:numId="3" w16cid:durableId="623540426">
    <w:abstractNumId w:val="2"/>
  </w:num>
  <w:num w:numId="4" w16cid:durableId="505247111">
    <w:abstractNumId w:val="47"/>
  </w:num>
  <w:num w:numId="5" w16cid:durableId="700666915">
    <w:abstractNumId w:val="1"/>
  </w:num>
  <w:num w:numId="6" w16cid:durableId="1062943106">
    <w:abstractNumId w:val="0"/>
  </w:num>
  <w:num w:numId="7" w16cid:durableId="874971700">
    <w:abstractNumId w:val="7"/>
  </w:num>
  <w:num w:numId="8" w16cid:durableId="1579172310">
    <w:abstractNumId w:val="24"/>
  </w:num>
  <w:num w:numId="9" w16cid:durableId="1133793669">
    <w:abstractNumId w:val="60"/>
  </w:num>
  <w:num w:numId="10" w16cid:durableId="1712150447">
    <w:abstractNumId w:val="38"/>
  </w:num>
  <w:num w:numId="11" w16cid:durableId="1951549528">
    <w:abstractNumId w:val="6"/>
  </w:num>
  <w:num w:numId="12" w16cid:durableId="2007976925">
    <w:abstractNumId w:val="67"/>
  </w:num>
  <w:num w:numId="13" w16cid:durableId="1271627329">
    <w:abstractNumId w:val="3"/>
  </w:num>
  <w:num w:numId="14" w16cid:durableId="947663307">
    <w:abstractNumId w:val="32"/>
  </w:num>
  <w:num w:numId="15" w16cid:durableId="461382903">
    <w:abstractNumId w:val="14"/>
  </w:num>
  <w:num w:numId="16" w16cid:durableId="633603530">
    <w:abstractNumId w:val="54"/>
  </w:num>
  <w:num w:numId="17" w16cid:durableId="1842112302">
    <w:abstractNumId w:val="42"/>
  </w:num>
  <w:num w:numId="18" w16cid:durableId="2035034169">
    <w:abstractNumId w:val="10"/>
  </w:num>
  <w:num w:numId="19" w16cid:durableId="193231435">
    <w:abstractNumId w:val="43"/>
  </w:num>
  <w:num w:numId="20" w16cid:durableId="208955019">
    <w:abstractNumId w:val="62"/>
  </w:num>
  <w:num w:numId="21" w16cid:durableId="1344941945">
    <w:abstractNumId w:val="48"/>
  </w:num>
  <w:num w:numId="22" w16cid:durableId="1966350241">
    <w:abstractNumId w:val="34"/>
  </w:num>
  <w:num w:numId="23" w16cid:durableId="1194149059">
    <w:abstractNumId w:val="26"/>
  </w:num>
  <w:num w:numId="24" w16cid:durableId="1081104409">
    <w:abstractNumId w:val="33"/>
  </w:num>
  <w:num w:numId="25" w16cid:durableId="967008576">
    <w:abstractNumId w:val="65"/>
  </w:num>
  <w:num w:numId="26" w16cid:durableId="2135707049">
    <w:abstractNumId w:val="13"/>
  </w:num>
  <w:num w:numId="27" w16cid:durableId="1501385859">
    <w:abstractNumId w:val="22"/>
  </w:num>
  <w:num w:numId="28" w16cid:durableId="774129803">
    <w:abstractNumId w:val="51"/>
  </w:num>
  <w:num w:numId="29" w16cid:durableId="722099991">
    <w:abstractNumId w:val="41"/>
  </w:num>
  <w:num w:numId="30" w16cid:durableId="1037004881">
    <w:abstractNumId w:val="45"/>
  </w:num>
  <w:num w:numId="31" w16cid:durableId="1938245034">
    <w:abstractNumId w:val="25"/>
  </w:num>
  <w:num w:numId="32" w16cid:durableId="689575020">
    <w:abstractNumId w:val="46"/>
  </w:num>
  <w:num w:numId="33" w16cid:durableId="172960987">
    <w:abstractNumId w:val="29"/>
  </w:num>
  <w:num w:numId="34" w16cid:durableId="413279504">
    <w:abstractNumId w:val="15"/>
  </w:num>
  <w:num w:numId="35" w16cid:durableId="302388983">
    <w:abstractNumId w:val="20"/>
  </w:num>
  <w:num w:numId="36" w16cid:durableId="1610967627">
    <w:abstractNumId w:val="37"/>
  </w:num>
  <w:num w:numId="37" w16cid:durableId="352346274">
    <w:abstractNumId w:val="11"/>
  </w:num>
  <w:num w:numId="38" w16cid:durableId="1168983840">
    <w:abstractNumId w:val="66"/>
  </w:num>
  <w:num w:numId="39" w16cid:durableId="874076760">
    <w:abstractNumId w:val="23"/>
  </w:num>
  <w:num w:numId="40" w16cid:durableId="1902516492">
    <w:abstractNumId w:val="16"/>
  </w:num>
  <w:num w:numId="41" w16cid:durableId="668605652">
    <w:abstractNumId w:val="53"/>
  </w:num>
  <w:num w:numId="42" w16cid:durableId="752943457">
    <w:abstractNumId w:val="28"/>
  </w:num>
  <w:num w:numId="43" w16cid:durableId="1178274773">
    <w:abstractNumId w:val="17"/>
  </w:num>
  <w:num w:numId="44" w16cid:durableId="2043288880">
    <w:abstractNumId w:val="19"/>
  </w:num>
  <w:num w:numId="45" w16cid:durableId="832988071">
    <w:abstractNumId w:val="50"/>
  </w:num>
  <w:num w:numId="46" w16cid:durableId="1225484718">
    <w:abstractNumId w:val="9"/>
  </w:num>
  <w:num w:numId="47" w16cid:durableId="1046098407">
    <w:abstractNumId w:val="21"/>
  </w:num>
  <w:num w:numId="48" w16cid:durableId="627975080">
    <w:abstractNumId w:val="31"/>
  </w:num>
  <w:num w:numId="49" w16cid:durableId="294869047">
    <w:abstractNumId w:val="8"/>
  </w:num>
  <w:num w:numId="50" w16cid:durableId="853878765">
    <w:abstractNumId w:val="64"/>
  </w:num>
  <w:num w:numId="51" w16cid:durableId="1803813796">
    <w:abstractNumId w:val="57"/>
  </w:num>
  <w:num w:numId="52" w16cid:durableId="968513396">
    <w:abstractNumId w:val="55"/>
  </w:num>
  <w:num w:numId="53" w16cid:durableId="272445329">
    <w:abstractNumId w:val="27"/>
  </w:num>
  <w:num w:numId="54" w16cid:durableId="1169711358">
    <w:abstractNumId w:val="36"/>
  </w:num>
  <w:num w:numId="55" w16cid:durableId="1648824163">
    <w:abstractNumId w:val="12"/>
  </w:num>
  <w:num w:numId="56" w16cid:durableId="1408529224">
    <w:abstractNumId w:val="56"/>
  </w:num>
  <w:num w:numId="57" w16cid:durableId="880896296">
    <w:abstractNumId w:val="30"/>
  </w:num>
  <w:num w:numId="58" w16cid:durableId="569928544">
    <w:abstractNumId w:val="52"/>
  </w:num>
  <w:num w:numId="59" w16cid:durableId="225148835">
    <w:abstractNumId w:val="58"/>
  </w:num>
  <w:num w:numId="60" w16cid:durableId="1966694258">
    <w:abstractNumId w:val="18"/>
  </w:num>
  <w:num w:numId="61" w16cid:durableId="1133906049">
    <w:abstractNumId w:val="44"/>
  </w:num>
  <w:num w:numId="62" w16cid:durableId="752706163">
    <w:abstractNumId w:val="40"/>
  </w:num>
  <w:num w:numId="63" w16cid:durableId="1551569919">
    <w:abstractNumId w:val="35"/>
  </w:num>
  <w:num w:numId="64" w16cid:durableId="1281688099">
    <w:abstractNumId w:val="49"/>
  </w:num>
  <w:num w:numId="65" w16cid:durableId="653417812">
    <w:abstractNumId w:val="63"/>
  </w:num>
  <w:num w:numId="66" w16cid:durableId="1440025628">
    <w:abstractNumId w:val="61"/>
  </w:num>
  <w:num w:numId="67" w16cid:durableId="432942523">
    <w:abstractNumId w:val="59"/>
  </w:num>
  <w:num w:numId="68" w16cid:durableId="175173483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9D1"/>
    <w:rsid w:val="000619C3"/>
    <w:rsid w:val="0009506F"/>
    <w:rsid w:val="00215145"/>
    <w:rsid w:val="0025452B"/>
    <w:rsid w:val="0032085C"/>
    <w:rsid w:val="00383AC4"/>
    <w:rsid w:val="0038605F"/>
    <w:rsid w:val="004154B4"/>
    <w:rsid w:val="005330D7"/>
    <w:rsid w:val="00660196"/>
    <w:rsid w:val="0066578A"/>
    <w:rsid w:val="006E7743"/>
    <w:rsid w:val="007B6551"/>
    <w:rsid w:val="007B7A0B"/>
    <w:rsid w:val="007E3FF7"/>
    <w:rsid w:val="0081588F"/>
    <w:rsid w:val="00884197"/>
    <w:rsid w:val="00893691"/>
    <w:rsid w:val="008F61AA"/>
    <w:rsid w:val="009761BD"/>
    <w:rsid w:val="009761D3"/>
    <w:rsid w:val="00A725EA"/>
    <w:rsid w:val="00AD183A"/>
    <w:rsid w:val="00B21A66"/>
    <w:rsid w:val="00CF6518"/>
    <w:rsid w:val="00E442E6"/>
    <w:rsid w:val="00EC7065"/>
    <w:rsid w:val="00F05C7F"/>
    <w:rsid w:val="00F54559"/>
    <w:rsid w:val="00FB29D1"/>
    <w:rsid w:val="00FC1429"/>
    <w:rsid w:val="0A9E16FB"/>
    <w:rsid w:val="1DBB6244"/>
    <w:rsid w:val="20FD6F1E"/>
    <w:rsid w:val="4B034912"/>
    <w:rsid w:val="63DA46C5"/>
    <w:rsid w:val="67CD30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4AC4A"/>
  <w15:docId w15:val="{1ED9CF8E-4132-4839-BAD7-98C5C0461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qFormat="1"/>
    <w:lsdException w:name="heading 5" w:qFormat="1"/>
    <w:lsdException w:name="heading 7" w:semiHidden="1" w:unhideWhenUsed="1" w:qFormat="1"/>
    <w:lsdException w:name="heading 8" w:semiHidden="1" w:unhideWhenUsed="1" w:qFormat="1"/>
    <w:lsdException w:name="heading 9" w:semiHidden="1" w:unhideWhenUsed="1" w:qFormat="1"/>
    <w:lsdException w:name="footer" w:uiPriority="99" w:unhideWhenUsed="1"/>
    <w:lsdException w:name="caption" w:semiHidden="1" w:unhideWhenUsed="1" w:qFormat="1"/>
    <w:lsdException w:name="page number" w:semiHidden="1" w:uiPriority="99" w:unhideWhenUsed="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eastAsia="Calibri" w:hAnsi="Calibri" w:cs="Calibri"/>
      <w:sz w:val="24"/>
      <w:szCs w:val="24"/>
      <w:lang w:val="zh-CN"/>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lang w:val="zh-CN"/>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NormalWeb">
    <w:name w:val="Normal (Web)"/>
    <w:basedOn w:val="Normal"/>
    <w:uiPriority w:val="99"/>
    <w:semiHidden/>
    <w:unhideWhenUsed/>
    <w:qFormat/>
    <w:rPr>
      <w:rFonts w:ascii="Times New Roman" w:hAnsi="Times New Roman" w:cs="Times New Roman"/>
    </w:rPr>
  </w:style>
  <w:style w:type="character" w:styleId="PageNumber">
    <w:name w:val="page number"/>
    <w:basedOn w:val="DefaultParagraphFon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qFormat/>
    <w:pPr>
      <w:keepNext/>
      <w:keepLines/>
      <w:spacing w:before="480" w:after="120"/>
    </w:pPr>
    <w:rPr>
      <w:b/>
      <w:sz w:val="72"/>
      <w:szCs w:val="7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qFormat/>
  </w:style>
  <w:style w:type="table" w:customStyle="1" w:styleId="Style23">
    <w:name w:val="_Style 23"/>
    <w:basedOn w:val="TableNormal1"/>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8510">
      <w:bodyDiv w:val="1"/>
      <w:marLeft w:val="0"/>
      <w:marRight w:val="0"/>
      <w:marTop w:val="0"/>
      <w:marBottom w:val="0"/>
      <w:divBdr>
        <w:top w:val="none" w:sz="0" w:space="0" w:color="auto"/>
        <w:left w:val="none" w:sz="0" w:space="0" w:color="auto"/>
        <w:bottom w:val="none" w:sz="0" w:space="0" w:color="auto"/>
        <w:right w:val="none" w:sz="0" w:space="0" w:color="auto"/>
      </w:divBdr>
    </w:div>
    <w:div w:id="96294707">
      <w:bodyDiv w:val="1"/>
      <w:marLeft w:val="0"/>
      <w:marRight w:val="0"/>
      <w:marTop w:val="0"/>
      <w:marBottom w:val="0"/>
      <w:divBdr>
        <w:top w:val="none" w:sz="0" w:space="0" w:color="auto"/>
        <w:left w:val="none" w:sz="0" w:space="0" w:color="auto"/>
        <w:bottom w:val="none" w:sz="0" w:space="0" w:color="auto"/>
        <w:right w:val="none" w:sz="0" w:space="0" w:color="auto"/>
      </w:divBdr>
    </w:div>
    <w:div w:id="104927895">
      <w:bodyDiv w:val="1"/>
      <w:marLeft w:val="0"/>
      <w:marRight w:val="0"/>
      <w:marTop w:val="0"/>
      <w:marBottom w:val="0"/>
      <w:divBdr>
        <w:top w:val="none" w:sz="0" w:space="0" w:color="auto"/>
        <w:left w:val="none" w:sz="0" w:space="0" w:color="auto"/>
        <w:bottom w:val="none" w:sz="0" w:space="0" w:color="auto"/>
        <w:right w:val="none" w:sz="0" w:space="0" w:color="auto"/>
      </w:divBdr>
    </w:div>
    <w:div w:id="289164386">
      <w:bodyDiv w:val="1"/>
      <w:marLeft w:val="0"/>
      <w:marRight w:val="0"/>
      <w:marTop w:val="0"/>
      <w:marBottom w:val="0"/>
      <w:divBdr>
        <w:top w:val="none" w:sz="0" w:space="0" w:color="auto"/>
        <w:left w:val="none" w:sz="0" w:space="0" w:color="auto"/>
        <w:bottom w:val="none" w:sz="0" w:space="0" w:color="auto"/>
        <w:right w:val="none" w:sz="0" w:space="0" w:color="auto"/>
      </w:divBdr>
    </w:div>
    <w:div w:id="336881973">
      <w:bodyDiv w:val="1"/>
      <w:marLeft w:val="0"/>
      <w:marRight w:val="0"/>
      <w:marTop w:val="0"/>
      <w:marBottom w:val="0"/>
      <w:divBdr>
        <w:top w:val="none" w:sz="0" w:space="0" w:color="auto"/>
        <w:left w:val="none" w:sz="0" w:space="0" w:color="auto"/>
        <w:bottom w:val="none" w:sz="0" w:space="0" w:color="auto"/>
        <w:right w:val="none" w:sz="0" w:space="0" w:color="auto"/>
      </w:divBdr>
    </w:div>
    <w:div w:id="377512169">
      <w:bodyDiv w:val="1"/>
      <w:marLeft w:val="0"/>
      <w:marRight w:val="0"/>
      <w:marTop w:val="0"/>
      <w:marBottom w:val="0"/>
      <w:divBdr>
        <w:top w:val="none" w:sz="0" w:space="0" w:color="auto"/>
        <w:left w:val="none" w:sz="0" w:space="0" w:color="auto"/>
        <w:bottom w:val="none" w:sz="0" w:space="0" w:color="auto"/>
        <w:right w:val="none" w:sz="0" w:space="0" w:color="auto"/>
      </w:divBdr>
    </w:div>
    <w:div w:id="393939549">
      <w:bodyDiv w:val="1"/>
      <w:marLeft w:val="0"/>
      <w:marRight w:val="0"/>
      <w:marTop w:val="0"/>
      <w:marBottom w:val="0"/>
      <w:divBdr>
        <w:top w:val="none" w:sz="0" w:space="0" w:color="auto"/>
        <w:left w:val="none" w:sz="0" w:space="0" w:color="auto"/>
        <w:bottom w:val="none" w:sz="0" w:space="0" w:color="auto"/>
        <w:right w:val="none" w:sz="0" w:space="0" w:color="auto"/>
      </w:divBdr>
    </w:div>
    <w:div w:id="416364955">
      <w:bodyDiv w:val="1"/>
      <w:marLeft w:val="0"/>
      <w:marRight w:val="0"/>
      <w:marTop w:val="0"/>
      <w:marBottom w:val="0"/>
      <w:divBdr>
        <w:top w:val="none" w:sz="0" w:space="0" w:color="auto"/>
        <w:left w:val="none" w:sz="0" w:space="0" w:color="auto"/>
        <w:bottom w:val="none" w:sz="0" w:space="0" w:color="auto"/>
        <w:right w:val="none" w:sz="0" w:space="0" w:color="auto"/>
      </w:divBdr>
    </w:div>
    <w:div w:id="426929300">
      <w:bodyDiv w:val="1"/>
      <w:marLeft w:val="0"/>
      <w:marRight w:val="0"/>
      <w:marTop w:val="0"/>
      <w:marBottom w:val="0"/>
      <w:divBdr>
        <w:top w:val="none" w:sz="0" w:space="0" w:color="auto"/>
        <w:left w:val="none" w:sz="0" w:space="0" w:color="auto"/>
        <w:bottom w:val="none" w:sz="0" w:space="0" w:color="auto"/>
        <w:right w:val="none" w:sz="0" w:space="0" w:color="auto"/>
      </w:divBdr>
    </w:div>
    <w:div w:id="465969127">
      <w:bodyDiv w:val="1"/>
      <w:marLeft w:val="0"/>
      <w:marRight w:val="0"/>
      <w:marTop w:val="0"/>
      <w:marBottom w:val="0"/>
      <w:divBdr>
        <w:top w:val="none" w:sz="0" w:space="0" w:color="auto"/>
        <w:left w:val="none" w:sz="0" w:space="0" w:color="auto"/>
        <w:bottom w:val="none" w:sz="0" w:space="0" w:color="auto"/>
        <w:right w:val="none" w:sz="0" w:space="0" w:color="auto"/>
      </w:divBdr>
    </w:div>
    <w:div w:id="490293122">
      <w:bodyDiv w:val="1"/>
      <w:marLeft w:val="0"/>
      <w:marRight w:val="0"/>
      <w:marTop w:val="0"/>
      <w:marBottom w:val="0"/>
      <w:divBdr>
        <w:top w:val="none" w:sz="0" w:space="0" w:color="auto"/>
        <w:left w:val="none" w:sz="0" w:space="0" w:color="auto"/>
        <w:bottom w:val="none" w:sz="0" w:space="0" w:color="auto"/>
        <w:right w:val="none" w:sz="0" w:space="0" w:color="auto"/>
      </w:divBdr>
    </w:div>
    <w:div w:id="503011430">
      <w:bodyDiv w:val="1"/>
      <w:marLeft w:val="0"/>
      <w:marRight w:val="0"/>
      <w:marTop w:val="0"/>
      <w:marBottom w:val="0"/>
      <w:divBdr>
        <w:top w:val="none" w:sz="0" w:space="0" w:color="auto"/>
        <w:left w:val="none" w:sz="0" w:space="0" w:color="auto"/>
        <w:bottom w:val="none" w:sz="0" w:space="0" w:color="auto"/>
        <w:right w:val="none" w:sz="0" w:space="0" w:color="auto"/>
      </w:divBdr>
    </w:div>
    <w:div w:id="554127282">
      <w:bodyDiv w:val="1"/>
      <w:marLeft w:val="0"/>
      <w:marRight w:val="0"/>
      <w:marTop w:val="0"/>
      <w:marBottom w:val="0"/>
      <w:divBdr>
        <w:top w:val="none" w:sz="0" w:space="0" w:color="auto"/>
        <w:left w:val="none" w:sz="0" w:space="0" w:color="auto"/>
        <w:bottom w:val="none" w:sz="0" w:space="0" w:color="auto"/>
        <w:right w:val="none" w:sz="0" w:space="0" w:color="auto"/>
      </w:divBdr>
    </w:div>
    <w:div w:id="556403181">
      <w:bodyDiv w:val="1"/>
      <w:marLeft w:val="0"/>
      <w:marRight w:val="0"/>
      <w:marTop w:val="0"/>
      <w:marBottom w:val="0"/>
      <w:divBdr>
        <w:top w:val="none" w:sz="0" w:space="0" w:color="auto"/>
        <w:left w:val="none" w:sz="0" w:space="0" w:color="auto"/>
        <w:bottom w:val="none" w:sz="0" w:space="0" w:color="auto"/>
        <w:right w:val="none" w:sz="0" w:space="0" w:color="auto"/>
      </w:divBdr>
    </w:div>
    <w:div w:id="631787802">
      <w:bodyDiv w:val="1"/>
      <w:marLeft w:val="0"/>
      <w:marRight w:val="0"/>
      <w:marTop w:val="0"/>
      <w:marBottom w:val="0"/>
      <w:divBdr>
        <w:top w:val="none" w:sz="0" w:space="0" w:color="auto"/>
        <w:left w:val="none" w:sz="0" w:space="0" w:color="auto"/>
        <w:bottom w:val="none" w:sz="0" w:space="0" w:color="auto"/>
        <w:right w:val="none" w:sz="0" w:space="0" w:color="auto"/>
      </w:divBdr>
    </w:div>
    <w:div w:id="640816367">
      <w:bodyDiv w:val="1"/>
      <w:marLeft w:val="0"/>
      <w:marRight w:val="0"/>
      <w:marTop w:val="0"/>
      <w:marBottom w:val="0"/>
      <w:divBdr>
        <w:top w:val="none" w:sz="0" w:space="0" w:color="auto"/>
        <w:left w:val="none" w:sz="0" w:space="0" w:color="auto"/>
        <w:bottom w:val="none" w:sz="0" w:space="0" w:color="auto"/>
        <w:right w:val="none" w:sz="0" w:space="0" w:color="auto"/>
      </w:divBdr>
    </w:div>
    <w:div w:id="760953799">
      <w:bodyDiv w:val="1"/>
      <w:marLeft w:val="0"/>
      <w:marRight w:val="0"/>
      <w:marTop w:val="0"/>
      <w:marBottom w:val="0"/>
      <w:divBdr>
        <w:top w:val="none" w:sz="0" w:space="0" w:color="auto"/>
        <w:left w:val="none" w:sz="0" w:space="0" w:color="auto"/>
        <w:bottom w:val="none" w:sz="0" w:space="0" w:color="auto"/>
        <w:right w:val="none" w:sz="0" w:space="0" w:color="auto"/>
      </w:divBdr>
    </w:div>
    <w:div w:id="875121058">
      <w:bodyDiv w:val="1"/>
      <w:marLeft w:val="0"/>
      <w:marRight w:val="0"/>
      <w:marTop w:val="0"/>
      <w:marBottom w:val="0"/>
      <w:divBdr>
        <w:top w:val="none" w:sz="0" w:space="0" w:color="auto"/>
        <w:left w:val="none" w:sz="0" w:space="0" w:color="auto"/>
        <w:bottom w:val="none" w:sz="0" w:space="0" w:color="auto"/>
        <w:right w:val="none" w:sz="0" w:space="0" w:color="auto"/>
      </w:divBdr>
    </w:div>
    <w:div w:id="879248018">
      <w:bodyDiv w:val="1"/>
      <w:marLeft w:val="0"/>
      <w:marRight w:val="0"/>
      <w:marTop w:val="0"/>
      <w:marBottom w:val="0"/>
      <w:divBdr>
        <w:top w:val="none" w:sz="0" w:space="0" w:color="auto"/>
        <w:left w:val="none" w:sz="0" w:space="0" w:color="auto"/>
        <w:bottom w:val="none" w:sz="0" w:space="0" w:color="auto"/>
        <w:right w:val="none" w:sz="0" w:space="0" w:color="auto"/>
      </w:divBdr>
    </w:div>
    <w:div w:id="891967627">
      <w:bodyDiv w:val="1"/>
      <w:marLeft w:val="0"/>
      <w:marRight w:val="0"/>
      <w:marTop w:val="0"/>
      <w:marBottom w:val="0"/>
      <w:divBdr>
        <w:top w:val="none" w:sz="0" w:space="0" w:color="auto"/>
        <w:left w:val="none" w:sz="0" w:space="0" w:color="auto"/>
        <w:bottom w:val="none" w:sz="0" w:space="0" w:color="auto"/>
        <w:right w:val="none" w:sz="0" w:space="0" w:color="auto"/>
      </w:divBdr>
    </w:div>
    <w:div w:id="897126305">
      <w:bodyDiv w:val="1"/>
      <w:marLeft w:val="0"/>
      <w:marRight w:val="0"/>
      <w:marTop w:val="0"/>
      <w:marBottom w:val="0"/>
      <w:divBdr>
        <w:top w:val="none" w:sz="0" w:space="0" w:color="auto"/>
        <w:left w:val="none" w:sz="0" w:space="0" w:color="auto"/>
        <w:bottom w:val="none" w:sz="0" w:space="0" w:color="auto"/>
        <w:right w:val="none" w:sz="0" w:space="0" w:color="auto"/>
      </w:divBdr>
    </w:div>
    <w:div w:id="953175567">
      <w:bodyDiv w:val="1"/>
      <w:marLeft w:val="0"/>
      <w:marRight w:val="0"/>
      <w:marTop w:val="0"/>
      <w:marBottom w:val="0"/>
      <w:divBdr>
        <w:top w:val="none" w:sz="0" w:space="0" w:color="auto"/>
        <w:left w:val="none" w:sz="0" w:space="0" w:color="auto"/>
        <w:bottom w:val="none" w:sz="0" w:space="0" w:color="auto"/>
        <w:right w:val="none" w:sz="0" w:space="0" w:color="auto"/>
      </w:divBdr>
    </w:div>
    <w:div w:id="974216404">
      <w:bodyDiv w:val="1"/>
      <w:marLeft w:val="0"/>
      <w:marRight w:val="0"/>
      <w:marTop w:val="0"/>
      <w:marBottom w:val="0"/>
      <w:divBdr>
        <w:top w:val="none" w:sz="0" w:space="0" w:color="auto"/>
        <w:left w:val="none" w:sz="0" w:space="0" w:color="auto"/>
        <w:bottom w:val="none" w:sz="0" w:space="0" w:color="auto"/>
        <w:right w:val="none" w:sz="0" w:space="0" w:color="auto"/>
      </w:divBdr>
    </w:div>
    <w:div w:id="993945566">
      <w:bodyDiv w:val="1"/>
      <w:marLeft w:val="0"/>
      <w:marRight w:val="0"/>
      <w:marTop w:val="0"/>
      <w:marBottom w:val="0"/>
      <w:divBdr>
        <w:top w:val="none" w:sz="0" w:space="0" w:color="auto"/>
        <w:left w:val="none" w:sz="0" w:space="0" w:color="auto"/>
        <w:bottom w:val="none" w:sz="0" w:space="0" w:color="auto"/>
        <w:right w:val="none" w:sz="0" w:space="0" w:color="auto"/>
      </w:divBdr>
    </w:div>
    <w:div w:id="1019354257">
      <w:bodyDiv w:val="1"/>
      <w:marLeft w:val="0"/>
      <w:marRight w:val="0"/>
      <w:marTop w:val="0"/>
      <w:marBottom w:val="0"/>
      <w:divBdr>
        <w:top w:val="none" w:sz="0" w:space="0" w:color="auto"/>
        <w:left w:val="none" w:sz="0" w:space="0" w:color="auto"/>
        <w:bottom w:val="none" w:sz="0" w:space="0" w:color="auto"/>
        <w:right w:val="none" w:sz="0" w:space="0" w:color="auto"/>
      </w:divBdr>
    </w:div>
    <w:div w:id="1054961682">
      <w:bodyDiv w:val="1"/>
      <w:marLeft w:val="0"/>
      <w:marRight w:val="0"/>
      <w:marTop w:val="0"/>
      <w:marBottom w:val="0"/>
      <w:divBdr>
        <w:top w:val="none" w:sz="0" w:space="0" w:color="auto"/>
        <w:left w:val="none" w:sz="0" w:space="0" w:color="auto"/>
        <w:bottom w:val="none" w:sz="0" w:space="0" w:color="auto"/>
        <w:right w:val="none" w:sz="0" w:space="0" w:color="auto"/>
      </w:divBdr>
    </w:div>
    <w:div w:id="1074858695">
      <w:bodyDiv w:val="1"/>
      <w:marLeft w:val="0"/>
      <w:marRight w:val="0"/>
      <w:marTop w:val="0"/>
      <w:marBottom w:val="0"/>
      <w:divBdr>
        <w:top w:val="none" w:sz="0" w:space="0" w:color="auto"/>
        <w:left w:val="none" w:sz="0" w:space="0" w:color="auto"/>
        <w:bottom w:val="none" w:sz="0" w:space="0" w:color="auto"/>
        <w:right w:val="none" w:sz="0" w:space="0" w:color="auto"/>
      </w:divBdr>
    </w:div>
    <w:div w:id="1112937153">
      <w:bodyDiv w:val="1"/>
      <w:marLeft w:val="0"/>
      <w:marRight w:val="0"/>
      <w:marTop w:val="0"/>
      <w:marBottom w:val="0"/>
      <w:divBdr>
        <w:top w:val="none" w:sz="0" w:space="0" w:color="auto"/>
        <w:left w:val="none" w:sz="0" w:space="0" w:color="auto"/>
        <w:bottom w:val="none" w:sz="0" w:space="0" w:color="auto"/>
        <w:right w:val="none" w:sz="0" w:space="0" w:color="auto"/>
      </w:divBdr>
    </w:div>
    <w:div w:id="1178010141">
      <w:bodyDiv w:val="1"/>
      <w:marLeft w:val="0"/>
      <w:marRight w:val="0"/>
      <w:marTop w:val="0"/>
      <w:marBottom w:val="0"/>
      <w:divBdr>
        <w:top w:val="none" w:sz="0" w:space="0" w:color="auto"/>
        <w:left w:val="none" w:sz="0" w:space="0" w:color="auto"/>
        <w:bottom w:val="none" w:sz="0" w:space="0" w:color="auto"/>
        <w:right w:val="none" w:sz="0" w:space="0" w:color="auto"/>
      </w:divBdr>
    </w:div>
    <w:div w:id="1249540900">
      <w:bodyDiv w:val="1"/>
      <w:marLeft w:val="0"/>
      <w:marRight w:val="0"/>
      <w:marTop w:val="0"/>
      <w:marBottom w:val="0"/>
      <w:divBdr>
        <w:top w:val="none" w:sz="0" w:space="0" w:color="auto"/>
        <w:left w:val="none" w:sz="0" w:space="0" w:color="auto"/>
        <w:bottom w:val="none" w:sz="0" w:space="0" w:color="auto"/>
        <w:right w:val="none" w:sz="0" w:space="0" w:color="auto"/>
      </w:divBdr>
    </w:div>
    <w:div w:id="1263875185">
      <w:bodyDiv w:val="1"/>
      <w:marLeft w:val="0"/>
      <w:marRight w:val="0"/>
      <w:marTop w:val="0"/>
      <w:marBottom w:val="0"/>
      <w:divBdr>
        <w:top w:val="none" w:sz="0" w:space="0" w:color="auto"/>
        <w:left w:val="none" w:sz="0" w:space="0" w:color="auto"/>
        <w:bottom w:val="none" w:sz="0" w:space="0" w:color="auto"/>
        <w:right w:val="none" w:sz="0" w:space="0" w:color="auto"/>
      </w:divBdr>
    </w:div>
    <w:div w:id="1286083869">
      <w:bodyDiv w:val="1"/>
      <w:marLeft w:val="0"/>
      <w:marRight w:val="0"/>
      <w:marTop w:val="0"/>
      <w:marBottom w:val="0"/>
      <w:divBdr>
        <w:top w:val="none" w:sz="0" w:space="0" w:color="auto"/>
        <w:left w:val="none" w:sz="0" w:space="0" w:color="auto"/>
        <w:bottom w:val="none" w:sz="0" w:space="0" w:color="auto"/>
        <w:right w:val="none" w:sz="0" w:space="0" w:color="auto"/>
      </w:divBdr>
    </w:div>
    <w:div w:id="1306164044">
      <w:bodyDiv w:val="1"/>
      <w:marLeft w:val="0"/>
      <w:marRight w:val="0"/>
      <w:marTop w:val="0"/>
      <w:marBottom w:val="0"/>
      <w:divBdr>
        <w:top w:val="none" w:sz="0" w:space="0" w:color="auto"/>
        <w:left w:val="none" w:sz="0" w:space="0" w:color="auto"/>
        <w:bottom w:val="none" w:sz="0" w:space="0" w:color="auto"/>
        <w:right w:val="none" w:sz="0" w:space="0" w:color="auto"/>
      </w:divBdr>
    </w:div>
    <w:div w:id="1366247383">
      <w:bodyDiv w:val="1"/>
      <w:marLeft w:val="0"/>
      <w:marRight w:val="0"/>
      <w:marTop w:val="0"/>
      <w:marBottom w:val="0"/>
      <w:divBdr>
        <w:top w:val="none" w:sz="0" w:space="0" w:color="auto"/>
        <w:left w:val="none" w:sz="0" w:space="0" w:color="auto"/>
        <w:bottom w:val="none" w:sz="0" w:space="0" w:color="auto"/>
        <w:right w:val="none" w:sz="0" w:space="0" w:color="auto"/>
      </w:divBdr>
    </w:div>
    <w:div w:id="1380011660">
      <w:bodyDiv w:val="1"/>
      <w:marLeft w:val="0"/>
      <w:marRight w:val="0"/>
      <w:marTop w:val="0"/>
      <w:marBottom w:val="0"/>
      <w:divBdr>
        <w:top w:val="none" w:sz="0" w:space="0" w:color="auto"/>
        <w:left w:val="none" w:sz="0" w:space="0" w:color="auto"/>
        <w:bottom w:val="none" w:sz="0" w:space="0" w:color="auto"/>
        <w:right w:val="none" w:sz="0" w:space="0" w:color="auto"/>
      </w:divBdr>
    </w:div>
    <w:div w:id="1466966065">
      <w:bodyDiv w:val="1"/>
      <w:marLeft w:val="0"/>
      <w:marRight w:val="0"/>
      <w:marTop w:val="0"/>
      <w:marBottom w:val="0"/>
      <w:divBdr>
        <w:top w:val="none" w:sz="0" w:space="0" w:color="auto"/>
        <w:left w:val="none" w:sz="0" w:space="0" w:color="auto"/>
        <w:bottom w:val="none" w:sz="0" w:space="0" w:color="auto"/>
        <w:right w:val="none" w:sz="0" w:space="0" w:color="auto"/>
      </w:divBdr>
    </w:div>
    <w:div w:id="1489319865">
      <w:bodyDiv w:val="1"/>
      <w:marLeft w:val="0"/>
      <w:marRight w:val="0"/>
      <w:marTop w:val="0"/>
      <w:marBottom w:val="0"/>
      <w:divBdr>
        <w:top w:val="none" w:sz="0" w:space="0" w:color="auto"/>
        <w:left w:val="none" w:sz="0" w:space="0" w:color="auto"/>
        <w:bottom w:val="none" w:sz="0" w:space="0" w:color="auto"/>
        <w:right w:val="none" w:sz="0" w:space="0" w:color="auto"/>
      </w:divBdr>
    </w:div>
    <w:div w:id="1507207593">
      <w:bodyDiv w:val="1"/>
      <w:marLeft w:val="0"/>
      <w:marRight w:val="0"/>
      <w:marTop w:val="0"/>
      <w:marBottom w:val="0"/>
      <w:divBdr>
        <w:top w:val="none" w:sz="0" w:space="0" w:color="auto"/>
        <w:left w:val="none" w:sz="0" w:space="0" w:color="auto"/>
        <w:bottom w:val="none" w:sz="0" w:space="0" w:color="auto"/>
        <w:right w:val="none" w:sz="0" w:space="0" w:color="auto"/>
      </w:divBdr>
    </w:div>
    <w:div w:id="1529564842">
      <w:bodyDiv w:val="1"/>
      <w:marLeft w:val="0"/>
      <w:marRight w:val="0"/>
      <w:marTop w:val="0"/>
      <w:marBottom w:val="0"/>
      <w:divBdr>
        <w:top w:val="none" w:sz="0" w:space="0" w:color="auto"/>
        <w:left w:val="none" w:sz="0" w:space="0" w:color="auto"/>
        <w:bottom w:val="none" w:sz="0" w:space="0" w:color="auto"/>
        <w:right w:val="none" w:sz="0" w:space="0" w:color="auto"/>
      </w:divBdr>
    </w:div>
    <w:div w:id="1530752469">
      <w:bodyDiv w:val="1"/>
      <w:marLeft w:val="0"/>
      <w:marRight w:val="0"/>
      <w:marTop w:val="0"/>
      <w:marBottom w:val="0"/>
      <w:divBdr>
        <w:top w:val="none" w:sz="0" w:space="0" w:color="auto"/>
        <w:left w:val="none" w:sz="0" w:space="0" w:color="auto"/>
        <w:bottom w:val="none" w:sz="0" w:space="0" w:color="auto"/>
        <w:right w:val="none" w:sz="0" w:space="0" w:color="auto"/>
      </w:divBdr>
    </w:div>
    <w:div w:id="1546141106">
      <w:bodyDiv w:val="1"/>
      <w:marLeft w:val="0"/>
      <w:marRight w:val="0"/>
      <w:marTop w:val="0"/>
      <w:marBottom w:val="0"/>
      <w:divBdr>
        <w:top w:val="none" w:sz="0" w:space="0" w:color="auto"/>
        <w:left w:val="none" w:sz="0" w:space="0" w:color="auto"/>
        <w:bottom w:val="none" w:sz="0" w:space="0" w:color="auto"/>
        <w:right w:val="none" w:sz="0" w:space="0" w:color="auto"/>
      </w:divBdr>
    </w:div>
    <w:div w:id="1569917562">
      <w:bodyDiv w:val="1"/>
      <w:marLeft w:val="0"/>
      <w:marRight w:val="0"/>
      <w:marTop w:val="0"/>
      <w:marBottom w:val="0"/>
      <w:divBdr>
        <w:top w:val="none" w:sz="0" w:space="0" w:color="auto"/>
        <w:left w:val="none" w:sz="0" w:space="0" w:color="auto"/>
        <w:bottom w:val="none" w:sz="0" w:space="0" w:color="auto"/>
        <w:right w:val="none" w:sz="0" w:space="0" w:color="auto"/>
      </w:divBdr>
    </w:div>
    <w:div w:id="1580627287">
      <w:bodyDiv w:val="1"/>
      <w:marLeft w:val="0"/>
      <w:marRight w:val="0"/>
      <w:marTop w:val="0"/>
      <w:marBottom w:val="0"/>
      <w:divBdr>
        <w:top w:val="none" w:sz="0" w:space="0" w:color="auto"/>
        <w:left w:val="none" w:sz="0" w:space="0" w:color="auto"/>
        <w:bottom w:val="none" w:sz="0" w:space="0" w:color="auto"/>
        <w:right w:val="none" w:sz="0" w:space="0" w:color="auto"/>
      </w:divBdr>
    </w:div>
    <w:div w:id="1581863000">
      <w:bodyDiv w:val="1"/>
      <w:marLeft w:val="0"/>
      <w:marRight w:val="0"/>
      <w:marTop w:val="0"/>
      <w:marBottom w:val="0"/>
      <w:divBdr>
        <w:top w:val="none" w:sz="0" w:space="0" w:color="auto"/>
        <w:left w:val="none" w:sz="0" w:space="0" w:color="auto"/>
        <w:bottom w:val="none" w:sz="0" w:space="0" w:color="auto"/>
        <w:right w:val="none" w:sz="0" w:space="0" w:color="auto"/>
      </w:divBdr>
    </w:div>
    <w:div w:id="1603682667">
      <w:bodyDiv w:val="1"/>
      <w:marLeft w:val="0"/>
      <w:marRight w:val="0"/>
      <w:marTop w:val="0"/>
      <w:marBottom w:val="0"/>
      <w:divBdr>
        <w:top w:val="none" w:sz="0" w:space="0" w:color="auto"/>
        <w:left w:val="none" w:sz="0" w:space="0" w:color="auto"/>
        <w:bottom w:val="none" w:sz="0" w:space="0" w:color="auto"/>
        <w:right w:val="none" w:sz="0" w:space="0" w:color="auto"/>
      </w:divBdr>
    </w:div>
    <w:div w:id="1640644812">
      <w:bodyDiv w:val="1"/>
      <w:marLeft w:val="0"/>
      <w:marRight w:val="0"/>
      <w:marTop w:val="0"/>
      <w:marBottom w:val="0"/>
      <w:divBdr>
        <w:top w:val="none" w:sz="0" w:space="0" w:color="auto"/>
        <w:left w:val="none" w:sz="0" w:space="0" w:color="auto"/>
        <w:bottom w:val="none" w:sz="0" w:space="0" w:color="auto"/>
        <w:right w:val="none" w:sz="0" w:space="0" w:color="auto"/>
      </w:divBdr>
    </w:div>
    <w:div w:id="1671370326">
      <w:bodyDiv w:val="1"/>
      <w:marLeft w:val="0"/>
      <w:marRight w:val="0"/>
      <w:marTop w:val="0"/>
      <w:marBottom w:val="0"/>
      <w:divBdr>
        <w:top w:val="none" w:sz="0" w:space="0" w:color="auto"/>
        <w:left w:val="none" w:sz="0" w:space="0" w:color="auto"/>
        <w:bottom w:val="none" w:sz="0" w:space="0" w:color="auto"/>
        <w:right w:val="none" w:sz="0" w:space="0" w:color="auto"/>
      </w:divBdr>
    </w:div>
    <w:div w:id="1682051158">
      <w:bodyDiv w:val="1"/>
      <w:marLeft w:val="0"/>
      <w:marRight w:val="0"/>
      <w:marTop w:val="0"/>
      <w:marBottom w:val="0"/>
      <w:divBdr>
        <w:top w:val="none" w:sz="0" w:space="0" w:color="auto"/>
        <w:left w:val="none" w:sz="0" w:space="0" w:color="auto"/>
        <w:bottom w:val="none" w:sz="0" w:space="0" w:color="auto"/>
        <w:right w:val="none" w:sz="0" w:space="0" w:color="auto"/>
      </w:divBdr>
    </w:div>
    <w:div w:id="1740976755">
      <w:bodyDiv w:val="1"/>
      <w:marLeft w:val="0"/>
      <w:marRight w:val="0"/>
      <w:marTop w:val="0"/>
      <w:marBottom w:val="0"/>
      <w:divBdr>
        <w:top w:val="none" w:sz="0" w:space="0" w:color="auto"/>
        <w:left w:val="none" w:sz="0" w:space="0" w:color="auto"/>
        <w:bottom w:val="none" w:sz="0" w:space="0" w:color="auto"/>
        <w:right w:val="none" w:sz="0" w:space="0" w:color="auto"/>
      </w:divBdr>
    </w:div>
    <w:div w:id="1744528445">
      <w:bodyDiv w:val="1"/>
      <w:marLeft w:val="0"/>
      <w:marRight w:val="0"/>
      <w:marTop w:val="0"/>
      <w:marBottom w:val="0"/>
      <w:divBdr>
        <w:top w:val="none" w:sz="0" w:space="0" w:color="auto"/>
        <w:left w:val="none" w:sz="0" w:space="0" w:color="auto"/>
        <w:bottom w:val="none" w:sz="0" w:space="0" w:color="auto"/>
        <w:right w:val="none" w:sz="0" w:space="0" w:color="auto"/>
      </w:divBdr>
    </w:div>
    <w:div w:id="1859542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UWJtAKqjYbDzgKsO3GPgzYj6Ag==">CgMxLjA4AGosChRzdWdnZXN0LnpodGtoMHoyeTNkdBIUSGnhur91IE5ndXnhu4VuIFbEg25yITFpbUp0aUhSbldGWl9sTDJIY0ZsRHQwZHV2aDBjcTdxVg==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39</Pages>
  <Words>4817</Words>
  <Characters>27460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Duy Khanh</dc:creator>
  <cp:lastModifiedBy>Nguyen Van Vu</cp:lastModifiedBy>
  <cp:revision>13</cp:revision>
  <dcterms:created xsi:type="dcterms:W3CDTF">2024-07-11T20:17:00Z</dcterms:created>
  <dcterms:modified xsi:type="dcterms:W3CDTF">2024-11-09T01:03:00Z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BCAE428AAFD7443F9894355EB55E2584_12</vt:lpwstr>
  </property>
</Properties>
</file>